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EAFA8">
      <w:pPr>
        <w:widowControl/>
        <w:spacing w:after="40"/>
        <w:jc w:val="center"/>
      </w:pPr>
      <w:r>
        <w:drawing>
          <wp:inline distT="0" distB="0" distL="114300" distR="114300">
            <wp:extent cx="6633845" cy="659765"/>
            <wp:effectExtent l="0" t="0" r="1079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633845" cy="659765"/>
                    </a:xfrm>
                    <a:prstGeom prst="rect">
                      <a:avLst/>
                    </a:prstGeom>
                    <a:noFill/>
                    <a:ln>
                      <a:noFill/>
                    </a:ln>
                  </pic:spPr>
                </pic:pic>
              </a:graphicData>
            </a:graphic>
          </wp:inline>
        </w:drawing>
      </w:r>
    </w:p>
    <w:p w14:paraId="4FC9409A">
      <w:pPr>
        <w:widowControl/>
        <w:spacing w:after="40"/>
        <w:jc w:val="center"/>
      </w:pPr>
    </w:p>
    <w:p w14:paraId="2680B501">
      <w:pPr>
        <w:widowControl/>
        <w:spacing w:before="0" w:after="100" w:line="240" w:lineRule="auto"/>
        <w:jc w:val="center"/>
      </w:pPr>
      <w:r>
        <w:rPr>
          <w:rFonts w:ascii="Times New Roman" w:hAnsi="Times New Roman" w:eastAsia="Times New Roman"/>
          <w:b/>
          <w:i w:val="0"/>
          <w:sz w:val="26"/>
        </w:rPr>
        <w:t>OPERATING SYSTEMS AND SYSTEMS PROGRAMMING (25CS2104E)</w:t>
      </w:r>
    </w:p>
    <w:p w14:paraId="3A920C63">
      <w:pPr>
        <w:widowControl/>
        <w:spacing w:before="0" w:after="160" w:line="240" w:lineRule="auto"/>
        <w:jc w:val="center"/>
      </w:pPr>
      <w:r>
        <w:rPr>
          <w:rFonts w:ascii="Times New Roman" w:hAnsi="Times New Roman" w:eastAsia="Times New Roman"/>
          <w:b/>
          <w:i w:val="0"/>
          <w:sz w:val="24"/>
        </w:rPr>
        <w:t>2026–27, Term-I</w:t>
      </w:r>
    </w:p>
    <w:p w14:paraId="6BF3EFDF">
      <w:pPr>
        <w:widowControl/>
        <w:spacing w:before="0" w:after="200" w:line="240" w:lineRule="auto"/>
        <w:jc w:val="center"/>
      </w:pPr>
      <w:r>
        <w:rPr>
          <w:rFonts w:ascii="Times New Roman" w:hAnsi="Times New Roman" w:eastAsia="Times New Roman"/>
          <w:b/>
          <w:i w:val="0"/>
          <w:sz w:val="25"/>
        </w:rPr>
        <w:t>Project Problem Statement Submission Form</w:t>
      </w:r>
    </w:p>
    <w:p w14:paraId="17254065">
      <w:pPr>
        <w:widowControl/>
        <w:spacing w:before="0" w:after="140" w:line="240" w:lineRule="auto"/>
      </w:pPr>
      <w:r>
        <w:rPr>
          <w:rFonts w:ascii="Times New Roman" w:hAnsi="Times New Roman" w:eastAsia="Times New Roman"/>
          <w:b/>
          <w:i w:val="0"/>
          <w:sz w:val="24"/>
        </w:rPr>
        <w:t>Section / Team Details</w:t>
      </w:r>
    </w:p>
    <w:p w14:paraId="2EE56421">
      <w:pPr>
        <w:widowControl/>
        <w:spacing w:after="160" w:line="240" w:lineRule="auto"/>
      </w:pPr>
      <w:r>
        <w:rPr>
          <w:rFonts w:ascii="Times New Roman" w:hAnsi="Times New Roman" w:eastAsia="Times New Roman"/>
          <w:b/>
          <w:i w:val="0"/>
          <w:sz w:val="21"/>
        </w:rPr>
        <w:t xml:space="preserve">Section No.: </w:t>
      </w:r>
      <w:r>
        <w:rPr>
          <w:rFonts w:ascii="Times New Roman" w:hAnsi="Times New Roman" w:eastAsia="Times New Roman"/>
          <w:b w:val="0"/>
          <w:i w:val="0"/>
          <w:sz w:val="21"/>
        </w:rPr>
        <w:t>7</w:t>
      </w:r>
    </w:p>
    <w:p w14:paraId="00A524E8">
      <w:pPr>
        <w:widowControl/>
        <w:spacing w:after="160" w:line="240" w:lineRule="auto"/>
      </w:pPr>
      <w:r>
        <w:rPr>
          <w:rFonts w:ascii="Times New Roman" w:hAnsi="Times New Roman" w:eastAsia="Times New Roman"/>
          <w:b/>
          <w:i w:val="0"/>
          <w:sz w:val="21"/>
        </w:rPr>
        <w:t xml:space="preserve">Team No.: </w:t>
      </w:r>
      <w:r>
        <w:rPr>
          <w:rFonts w:ascii="Times New Roman" w:hAnsi="Times New Roman" w:eastAsia="Times New Roman"/>
          <w:b w:val="0"/>
          <w:i w:val="0"/>
          <w:sz w:val="21"/>
        </w:rPr>
        <w:t>20</w:t>
      </w:r>
    </w:p>
    <w:p w14:paraId="1AAD0F39">
      <w:pPr>
        <w:widowControl/>
        <w:spacing w:after="160" w:line="240" w:lineRule="auto"/>
      </w:pPr>
      <w:r>
        <w:rPr>
          <w:rFonts w:ascii="Times New Roman" w:hAnsi="Times New Roman" w:eastAsia="Times New Roman"/>
          <w:b/>
          <w:i w:val="0"/>
          <w:sz w:val="21"/>
        </w:rPr>
        <w:t xml:space="preserve">Project Title: </w:t>
      </w:r>
      <w:r>
        <w:rPr>
          <w:rFonts w:ascii="Times New Roman" w:hAnsi="Times New Roman" w:eastAsia="Times New Roman"/>
          <w:b w:val="0"/>
          <w:i w:val="0"/>
          <w:sz w:val="21"/>
        </w:rPr>
        <w:t>Asynchronous File Processing Server</w:t>
      </w:r>
    </w:p>
    <w:p w14:paraId="21707394">
      <w:pPr>
        <w:widowControl/>
        <w:spacing w:before="0" w:after="120" w:line="240" w:lineRule="auto"/>
      </w:pPr>
      <w:r>
        <w:rPr>
          <w:rFonts w:ascii="Times New Roman" w:hAnsi="Times New Roman" w:eastAsia="Times New Roman"/>
          <w:b/>
          <w:i w:val="0"/>
          <w:sz w:val="23"/>
        </w:rPr>
        <w:t>Team Members</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485"/>
        <w:gridCol w:w="3485"/>
        <w:gridCol w:w="3485"/>
      </w:tblGrid>
      <w:tr w14:paraId="55B4A7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16" w:hRule="exact"/>
        </w:trPr>
        <w:tc>
          <w:tcPr>
            <w:tcW w:w="2880" w:type="dxa"/>
            <w:tcMar>
              <w:top w:w="40" w:type="dxa"/>
              <w:left w:w="55" w:type="dxa"/>
              <w:bottom w:w="40" w:type="dxa"/>
              <w:right w:w="55" w:type="dxa"/>
            </w:tcMar>
            <w:vAlign w:val="center"/>
          </w:tcPr>
          <w:p w14:paraId="530E86C6">
            <w:pPr>
              <w:spacing w:after="0"/>
            </w:pPr>
            <w:r>
              <w:rPr>
                <w:rFonts w:ascii="Times New Roman" w:hAnsi="Times New Roman" w:eastAsia="Times New Roman"/>
                <w:b w:val="0"/>
                <w:i w:val="0"/>
                <w:sz w:val="21"/>
              </w:rPr>
              <w:t>Roll Number</w:t>
            </w:r>
          </w:p>
        </w:tc>
        <w:tc>
          <w:tcPr>
            <w:tcW w:w="3139" w:type="dxa"/>
            <w:tcMar>
              <w:top w:w="40" w:type="dxa"/>
              <w:left w:w="55" w:type="dxa"/>
              <w:bottom w:w="40" w:type="dxa"/>
              <w:right w:w="55" w:type="dxa"/>
            </w:tcMar>
            <w:vAlign w:val="center"/>
          </w:tcPr>
          <w:p w14:paraId="51088A65">
            <w:pPr>
              <w:spacing w:after="0"/>
            </w:pPr>
            <w:r>
              <w:rPr>
                <w:rFonts w:ascii="Times New Roman" w:hAnsi="Times New Roman" w:eastAsia="Times New Roman"/>
                <w:b w:val="0"/>
                <w:i w:val="0"/>
                <w:sz w:val="21"/>
              </w:rPr>
              <w:t>Student Name</w:t>
            </w:r>
          </w:p>
        </w:tc>
        <w:tc>
          <w:tcPr>
            <w:tcW w:w="4492" w:type="dxa"/>
            <w:tcMar>
              <w:top w:w="40" w:type="dxa"/>
              <w:left w:w="55" w:type="dxa"/>
              <w:bottom w:w="40" w:type="dxa"/>
              <w:right w:w="55" w:type="dxa"/>
            </w:tcMar>
            <w:vAlign w:val="center"/>
          </w:tcPr>
          <w:p w14:paraId="49777610">
            <w:pPr>
              <w:spacing w:after="0"/>
            </w:pPr>
            <w:r>
              <w:rPr>
                <w:rFonts w:ascii="Times New Roman" w:hAnsi="Times New Roman" w:eastAsia="Times New Roman"/>
                <w:b w:val="0"/>
                <w:i w:val="0"/>
                <w:sz w:val="21"/>
              </w:rPr>
              <w:t>Signature</w:t>
            </w:r>
          </w:p>
        </w:tc>
      </w:tr>
      <w:tr w14:paraId="03AF10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79" w:hRule="exact"/>
        </w:trPr>
        <w:tc>
          <w:tcPr>
            <w:tcW w:w="2880" w:type="dxa"/>
            <w:tcMar>
              <w:top w:w="40" w:type="dxa"/>
              <w:left w:w="55" w:type="dxa"/>
              <w:bottom w:w="40" w:type="dxa"/>
              <w:right w:w="55" w:type="dxa"/>
            </w:tcMar>
            <w:vAlign w:val="center"/>
          </w:tcPr>
          <w:p w14:paraId="33C373BF">
            <w:pPr>
              <w:spacing w:after="0"/>
            </w:pPr>
            <w:r>
              <w:rPr>
                <w:rFonts w:ascii="Times New Roman" w:hAnsi="Times New Roman" w:eastAsia="Times New Roman"/>
                <w:b w:val="0"/>
                <w:i w:val="0"/>
                <w:sz w:val="21"/>
              </w:rPr>
              <w:t>2520030145</w:t>
            </w:r>
          </w:p>
        </w:tc>
        <w:tc>
          <w:tcPr>
            <w:tcW w:w="3139" w:type="dxa"/>
            <w:tcMar>
              <w:top w:w="40" w:type="dxa"/>
              <w:left w:w="55" w:type="dxa"/>
              <w:bottom w:w="40" w:type="dxa"/>
              <w:right w:w="55" w:type="dxa"/>
            </w:tcMar>
            <w:vAlign w:val="center"/>
          </w:tcPr>
          <w:p w14:paraId="27953D2C">
            <w:pPr>
              <w:spacing w:after="0"/>
            </w:pPr>
            <w:r>
              <w:rPr>
                <w:rFonts w:ascii="Times New Roman" w:hAnsi="Times New Roman" w:eastAsia="Times New Roman"/>
                <w:b w:val="0"/>
                <w:i w:val="0"/>
                <w:sz w:val="21"/>
              </w:rPr>
              <w:t>B. Surya Prakash Reddy</w:t>
            </w:r>
          </w:p>
        </w:tc>
        <w:tc>
          <w:tcPr>
            <w:tcW w:w="4492" w:type="dxa"/>
            <w:tcMar>
              <w:top w:w="40" w:type="dxa"/>
              <w:left w:w="55" w:type="dxa"/>
              <w:bottom w:w="40" w:type="dxa"/>
              <w:right w:w="55" w:type="dxa"/>
            </w:tcMar>
            <w:vAlign w:val="center"/>
          </w:tcPr>
          <w:p w14:paraId="5F44B26E">
            <w:pPr>
              <w:spacing w:after="0"/>
            </w:pPr>
          </w:p>
        </w:tc>
      </w:tr>
      <w:tr w14:paraId="0E2942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79" w:hRule="exact"/>
        </w:trPr>
        <w:tc>
          <w:tcPr>
            <w:tcW w:w="2880" w:type="dxa"/>
            <w:tcMar>
              <w:top w:w="40" w:type="dxa"/>
              <w:left w:w="55" w:type="dxa"/>
              <w:bottom w:w="40" w:type="dxa"/>
              <w:right w:w="55" w:type="dxa"/>
            </w:tcMar>
            <w:vAlign w:val="center"/>
          </w:tcPr>
          <w:p w14:paraId="6EF01CC4">
            <w:pPr>
              <w:spacing w:after="0"/>
            </w:pPr>
            <w:r>
              <w:rPr>
                <w:rFonts w:ascii="Times New Roman" w:hAnsi="Times New Roman" w:eastAsia="Times New Roman"/>
                <w:b w:val="0"/>
                <w:i w:val="0"/>
                <w:sz w:val="21"/>
              </w:rPr>
              <w:t>2520030004</w:t>
            </w:r>
          </w:p>
        </w:tc>
        <w:tc>
          <w:tcPr>
            <w:tcW w:w="3139" w:type="dxa"/>
            <w:tcMar>
              <w:top w:w="40" w:type="dxa"/>
              <w:left w:w="55" w:type="dxa"/>
              <w:bottom w:w="40" w:type="dxa"/>
              <w:right w:w="55" w:type="dxa"/>
            </w:tcMar>
            <w:vAlign w:val="center"/>
          </w:tcPr>
          <w:p w14:paraId="7448C996">
            <w:pPr>
              <w:spacing w:after="0"/>
            </w:pPr>
            <w:r>
              <w:rPr>
                <w:rFonts w:ascii="Times New Roman" w:hAnsi="Times New Roman" w:eastAsia="Times New Roman"/>
                <w:b w:val="0"/>
                <w:i w:val="0"/>
                <w:sz w:val="21"/>
              </w:rPr>
              <w:t>Vedhanth Sinde</w:t>
            </w:r>
          </w:p>
        </w:tc>
        <w:tc>
          <w:tcPr>
            <w:tcW w:w="4492" w:type="dxa"/>
            <w:tcMar>
              <w:top w:w="40" w:type="dxa"/>
              <w:left w:w="55" w:type="dxa"/>
              <w:bottom w:w="40" w:type="dxa"/>
              <w:right w:w="55" w:type="dxa"/>
            </w:tcMar>
            <w:vAlign w:val="center"/>
          </w:tcPr>
          <w:p w14:paraId="1F9CE1AE">
            <w:pPr>
              <w:spacing w:after="0"/>
            </w:pPr>
          </w:p>
        </w:tc>
      </w:tr>
    </w:tbl>
    <w:p w14:paraId="4E1DA9B6">
      <w:pPr>
        <w:widowControl/>
        <w:spacing w:before="160" w:after="100" w:line="240" w:lineRule="auto"/>
      </w:pPr>
      <w:r>
        <w:rPr>
          <w:rFonts w:ascii="Times New Roman" w:hAnsi="Times New Roman" w:eastAsia="Times New Roman"/>
          <w:b/>
          <w:i w:val="0"/>
          <w:sz w:val="23"/>
        </w:rPr>
        <w:t>1.Abstract</w:t>
      </w:r>
    </w:p>
    <w:p w14:paraId="3FEC849F">
      <w:pPr>
        <w:widowControl/>
        <w:spacing w:before="0" w:after="140" w:line="245" w:lineRule="auto"/>
        <w:rPr>
          <w:rFonts w:hint="default"/>
          <w:b w:val="0"/>
          <w:i w:val="0"/>
          <w:sz w:val="20"/>
          <w:lang w:val="en-IN"/>
        </w:rPr>
      </w:pPr>
      <w:r>
        <w:rPr>
          <w:rFonts w:ascii="Times New Roman" w:hAnsi="Times New Roman" w:eastAsia="Times New Roman"/>
          <w:b w:val="0"/>
          <w:i w:val="0"/>
          <w:sz w:val="20"/>
        </w:rPr>
        <w:t>The proposed project focuses on developing an asynchronous file-processing server in C that can handle multiple client requests without creating a separate blocking thread for every request. The server will accept concurrent client connections and place incoming file read/write requests into a pending request queue. File operations will be processed asynchronously, and completed operations will be placed in a completion queue before results are returned to clients. The system will synchronize access to shared request data to maintain correct operation under concurrent activity. It will record request and completion times to calculate request latency and monitor server throughput and performance. The project demonstrates Operating Systems and System Programming concepts including asynchronous I/O, concurrency, client-server communication, queue management, synchronization, file I/O, and performance measurement. The expected outcome is a functional C-based server that efficiently handles multiple file-processing requests and provides measurable information about throughput and request latency</w:t>
      </w:r>
      <w:r>
        <w:rPr>
          <w:rFonts w:hint="default"/>
          <w:b w:val="0"/>
          <w:i w:val="0"/>
          <w:sz w:val="20"/>
          <w:lang w:val="en-IN"/>
        </w:rPr>
        <w:t>.</w:t>
      </w:r>
    </w:p>
    <w:p w14:paraId="6ADA3DAA">
      <w:pPr>
        <w:widowControl/>
        <w:spacing w:before="0" w:after="140" w:line="245" w:lineRule="auto"/>
        <w:rPr>
          <w:rFonts w:hint="default"/>
          <w:b w:val="0"/>
          <w:i w:val="0"/>
          <w:sz w:val="20"/>
          <w:lang w:val="en-IN"/>
        </w:rPr>
      </w:pPr>
    </w:p>
    <w:p w14:paraId="65AD084A">
      <w:pPr>
        <w:widowControl/>
        <w:spacing w:before="0" w:after="80" w:line="240" w:lineRule="auto"/>
      </w:pPr>
      <w:r>
        <w:rPr>
          <w:rFonts w:ascii="Times New Roman" w:hAnsi="Times New Roman" w:eastAsia="Times New Roman"/>
          <w:b/>
          <w:i w:val="0"/>
          <w:sz w:val="23"/>
        </w:rPr>
        <w:t>2.Problem Statement</w:t>
      </w:r>
    </w:p>
    <w:p w14:paraId="78B07B87">
      <w:pPr>
        <w:widowControl/>
        <w:spacing w:before="0" w:after="60" w:line="240" w:lineRule="auto"/>
      </w:pPr>
      <w:r>
        <w:rPr>
          <w:rFonts w:ascii="Times New Roman" w:hAnsi="Times New Roman" w:eastAsia="Times New Roman"/>
          <w:b/>
          <w:i w:val="0"/>
          <w:sz w:val="22"/>
        </w:rPr>
        <w:t>Scenario</w:t>
      </w:r>
    </w:p>
    <w:p w14:paraId="0C2AF2E1">
      <w:pPr>
        <w:widowControl/>
        <w:spacing w:before="0" w:after="140" w:line="245" w:lineRule="auto"/>
      </w:pPr>
      <w:r>
        <w:rPr>
          <w:rFonts w:ascii="Times New Roman" w:hAnsi="Times New Roman" w:eastAsia="Times New Roman"/>
          <w:b w:val="0"/>
          <w:i w:val="0"/>
          <w:sz w:val="20"/>
        </w:rPr>
        <w:t>A cloud storage company receives thousands of file operations from clients. Each request may involve opening files, reading data, writing data, and returning results to the client. Processing every request synchronously can reduce server performance.</w:t>
      </w:r>
    </w:p>
    <w:p w14:paraId="01B0B57C">
      <w:pPr>
        <w:widowControl/>
        <w:spacing w:before="0" w:after="60" w:line="240" w:lineRule="auto"/>
      </w:pPr>
      <w:r>
        <w:rPr>
          <w:rFonts w:ascii="Times New Roman" w:hAnsi="Times New Roman" w:eastAsia="Times New Roman"/>
          <w:b/>
          <w:i w:val="0"/>
          <w:sz w:val="22"/>
        </w:rPr>
        <w:t>Problem</w:t>
      </w:r>
    </w:p>
    <w:p w14:paraId="65B6A870">
      <w:pPr>
        <w:widowControl/>
        <w:spacing w:before="0" w:after="140" w:line="245" w:lineRule="auto"/>
      </w:pPr>
      <w:r>
        <w:rPr>
          <w:rFonts w:ascii="Times New Roman" w:hAnsi="Times New Roman" w:eastAsia="Times New Roman"/>
          <w:b w:val="0"/>
          <w:i w:val="0"/>
          <w:sz w:val="20"/>
        </w:rPr>
        <w:t>The organization needs an asynchronous I/O server capable of handling a large number of file and network operations without creating a separate blocking thread for every request.</w:t>
      </w:r>
    </w:p>
    <w:p w14:paraId="27EA411D">
      <w:pPr>
        <w:widowControl/>
        <w:spacing w:before="0" w:after="80" w:line="240" w:lineRule="auto"/>
      </w:pPr>
      <w:r>
        <w:rPr>
          <w:rFonts w:ascii="Times New Roman" w:hAnsi="Times New Roman" w:eastAsia="Times New Roman"/>
          <w:b/>
          <w:i w:val="0"/>
          <w:sz w:val="22"/>
        </w:rPr>
        <w:t>Student Task</w:t>
      </w:r>
    </w:p>
    <w:p w14:paraId="3D8D4B1F">
      <w:pPr>
        <w:widowControl/>
        <w:spacing w:before="0" w:after="40" w:line="240" w:lineRule="auto"/>
      </w:pPr>
      <w:r>
        <w:rPr>
          <w:rFonts w:ascii="Times New Roman" w:hAnsi="Times New Roman" w:eastAsia="Times New Roman"/>
          <w:b/>
          <w:i w:val="0"/>
          <w:sz w:val="21"/>
        </w:rPr>
        <w:t>Build an asynchronous file-processing server in C that:</w:t>
      </w:r>
    </w:p>
    <w:p w14:paraId="2A3323EC">
      <w:pPr>
        <w:widowControl/>
        <w:spacing w:after="44" w:line="240" w:lineRule="auto"/>
        <w:ind w:left="317" w:hanging="230"/>
      </w:pPr>
      <w:r>
        <w:rPr>
          <w:rFonts w:ascii="Times New Roman" w:hAnsi="Times New Roman" w:eastAsia="Times New Roman"/>
          <w:b w:val="0"/>
          <w:i w:val="0"/>
          <w:sz w:val="20"/>
        </w:rPr>
        <w:t>•  Accepts multiple client requests</w:t>
      </w:r>
    </w:p>
    <w:p w14:paraId="12561863">
      <w:pPr>
        <w:widowControl/>
        <w:spacing w:after="44" w:line="240" w:lineRule="auto"/>
        <w:ind w:left="317" w:hanging="230"/>
      </w:pPr>
      <w:r>
        <w:rPr>
          <w:rFonts w:ascii="Times New Roman" w:hAnsi="Times New Roman" w:eastAsia="Times New Roman"/>
          <w:b w:val="0"/>
          <w:i w:val="0"/>
          <w:sz w:val="20"/>
        </w:rPr>
        <w:t>•  Processes file operations asynchronously</w:t>
      </w:r>
    </w:p>
    <w:p w14:paraId="62123564">
      <w:pPr>
        <w:widowControl/>
        <w:spacing w:after="44" w:line="240" w:lineRule="auto"/>
        <w:ind w:left="317" w:hanging="230"/>
      </w:pPr>
      <w:r>
        <w:rPr>
          <w:rFonts w:ascii="Times New Roman" w:hAnsi="Times New Roman" w:eastAsia="Times New Roman"/>
          <w:b w:val="0"/>
          <w:i w:val="0"/>
          <w:sz w:val="20"/>
        </w:rPr>
        <w:t>•  Maintains a queue of pending I/O requests</w:t>
      </w:r>
    </w:p>
    <w:p w14:paraId="17F03431">
      <w:pPr>
        <w:widowControl/>
        <w:spacing w:after="44" w:line="240" w:lineRule="auto"/>
        <w:ind w:left="317" w:hanging="230"/>
      </w:pPr>
      <w:r>
        <w:rPr>
          <w:rFonts w:ascii="Times New Roman" w:hAnsi="Times New Roman" w:eastAsia="Times New Roman"/>
          <w:b w:val="0"/>
          <w:i w:val="0"/>
          <w:sz w:val="20"/>
        </w:rPr>
        <w:t>•  Handles multiple file-read and file-write operations</w:t>
      </w:r>
    </w:p>
    <w:p w14:paraId="5A554DD4">
      <w:pPr>
        <w:widowControl/>
        <w:spacing w:after="44" w:line="240" w:lineRule="auto"/>
        <w:ind w:left="317" w:hanging="230"/>
      </w:pPr>
      <w:r>
        <w:rPr>
          <w:rFonts w:ascii="Times New Roman" w:hAnsi="Times New Roman" w:eastAsia="Times New Roman"/>
          <w:b w:val="0"/>
          <w:i w:val="0"/>
          <w:sz w:val="20"/>
        </w:rPr>
        <w:t>•  Uses asynchronous I/O mechanisms</w:t>
      </w:r>
    </w:p>
    <w:p w14:paraId="52F68990">
      <w:pPr>
        <w:widowControl/>
        <w:spacing w:after="44" w:line="240" w:lineRule="auto"/>
        <w:ind w:left="317" w:hanging="230"/>
      </w:pPr>
      <w:r>
        <w:rPr>
          <w:rFonts w:ascii="Times New Roman" w:hAnsi="Times New Roman" w:eastAsia="Times New Roman"/>
          <w:b w:val="0"/>
          <w:i w:val="0"/>
          <w:sz w:val="20"/>
        </w:rPr>
        <w:t>•  Maintains request and completion queues</w:t>
      </w:r>
    </w:p>
    <w:p w14:paraId="03A001C3">
      <w:pPr>
        <w:widowControl/>
        <w:spacing w:after="44" w:line="240" w:lineRule="auto"/>
        <w:ind w:left="317" w:hanging="230"/>
      </w:pPr>
      <w:r>
        <w:rPr>
          <w:rFonts w:ascii="Times New Roman" w:hAnsi="Times New Roman" w:eastAsia="Times New Roman"/>
          <w:b w:val="0"/>
          <w:i w:val="0"/>
          <w:sz w:val="20"/>
        </w:rPr>
        <w:t>•  Synchronizes access to shared request data</w:t>
      </w:r>
    </w:p>
    <w:p w14:paraId="052AA99A">
      <w:pPr>
        <w:widowControl/>
        <w:spacing w:after="44" w:line="240" w:lineRule="auto"/>
        <w:ind w:left="317" w:hanging="230"/>
      </w:pPr>
      <w:r>
        <w:rPr>
          <w:rFonts w:ascii="Times New Roman" w:hAnsi="Times New Roman" w:eastAsia="Times New Roman"/>
          <w:b w:val="0"/>
          <w:i w:val="0"/>
          <w:sz w:val="20"/>
        </w:rPr>
        <w:t>•  Supports concurrent client connections</w:t>
      </w:r>
    </w:p>
    <w:p w14:paraId="15EA61C7">
      <w:pPr>
        <w:widowControl/>
        <w:spacing w:after="44" w:line="240" w:lineRule="auto"/>
        <w:ind w:left="317" w:hanging="230"/>
      </w:pPr>
      <w:r>
        <w:rPr>
          <w:rFonts w:ascii="Times New Roman" w:hAnsi="Times New Roman" w:eastAsia="Times New Roman"/>
          <w:b w:val="0"/>
          <w:i w:val="0"/>
          <w:sz w:val="20"/>
        </w:rPr>
        <w:t>•  Records request and completion times</w:t>
      </w:r>
    </w:p>
    <w:p w14:paraId="53AE51C1">
      <w:pPr>
        <w:widowControl/>
        <w:spacing w:after="44" w:line="240" w:lineRule="auto"/>
        <w:ind w:left="317" w:hanging="230"/>
      </w:pPr>
      <w:r>
        <w:rPr>
          <w:rFonts w:ascii="Times New Roman" w:hAnsi="Times New Roman" w:eastAsia="Times New Roman"/>
          <w:b w:val="0"/>
          <w:i w:val="0"/>
          <w:sz w:val="20"/>
        </w:rPr>
        <w:t>•  Monitors server performance</w:t>
      </w:r>
    </w:p>
    <w:p w14:paraId="3F8AE030">
      <w:pPr>
        <w:widowControl/>
        <w:spacing w:after="44" w:line="240" w:lineRule="auto"/>
        <w:ind w:left="317" w:hanging="230"/>
        <w:rPr>
          <w:rFonts w:ascii="Times New Roman" w:hAnsi="Times New Roman" w:eastAsia="Times New Roman"/>
          <w:b w:val="0"/>
          <w:i w:val="0"/>
          <w:sz w:val="20"/>
        </w:rPr>
      </w:pPr>
      <w:r>
        <w:rPr>
          <w:rFonts w:ascii="Times New Roman" w:hAnsi="Times New Roman" w:eastAsia="Times New Roman"/>
          <w:b w:val="0"/>
          <w:i w:val="0"/>
          <w:sz w:val="20"/>
        </w:rPr>
        <w:t>•  Reports throughput and request latency</w:t>
      </w:r>
    </w:p>
    <w:p w14:paraId="575809A6">
      <w:pPr>
        <w:widowControl/>
        <w:spacing w:after="44" w:line="240" w:lineRule="auto"/>
        <w:ind w:left="317" w:hanging="230"/>
        <w:rPr>
          <w:rFonts w:ascii="Times New Roman" w:hAnsi="Times New Roman" w:eastAsia="Times New Roman"/>
          <w:b w:val="0"/>
          <w:i w:val="0"/>
          <w:sz w:val="20"/>
        </w:rPr>
      </w:pPr>
    </w:p>
    <w:p w14:paraId="4416BE5F">
      <w:pPr>
        <w:widowControl/>
        <w:spacing w:before="100" w:after="80" w:line="240" w:lineRule="auto"/>
      </w:pPr>
      <w:r>
        <w:rPr>
          <w:rFonts w:ascii="Times New Roman" w:hAnsi="Times New Roman" w:eastAsia="Times New Roman"/>
          <w:b/>
          <w:i w:val="0"/>
          <w:sz w:val="23"/>
        </w:rPr>
        <w:t>3. Objectives</w:t>
      </w:r>
    </w:p>
    <w:p w14:paraId="7B8655C7">
      <w:pPr>
        <w:widowControl/>
        <w:spacing w:before="0" w:after="60" w:line="240" w:lineRule="auto"/>
      </w:pPr>
      <w:r>
        <w:rPr>
          <w:rFonts w:ascii="Times New Roman" w:hAnsi="Times New Roman" w:eastAsia="Times New Roman"/>
          <w:b w:val="0"/>
          <w:i w:val="0"/>
          <w:sz w:val="20"/>
        </w:rPr>
        <w:t>The main objectives of the project are:</w:t>
      </w:r>
    </w:p>
    <w:p w14:paraId="3E3090DF">
      <w:pPr>
        <w:widowControl/>
        <w:spacing w:after="40" w:line="240" w:lineRule="auto"/>
        <w:ind w:left="317" w:hanging="230"/>
      </w:pPr>
      <w:r>
        <w:rPr>
          <w:rFonts w:ascii="Times New Roman" w:hAnsi="Times New Roman" w:eastAsia="Times New Roman"/>
          <w:b w:val="0"/>
          <w:i w:val="0"/>
          <w:sz w:val="20"/>
        </w:rPr>
        <w:t>•  To accept and handle multiple client requests concurrently.</w:t>
      </w:r>
    </w:p>
    <w:p w14:paraId="7EE27DA8">
      <w:pPr>
        <w:widowControl/>
        <w:spacing w:after="40" w:line="240" w:lineRule="auto"/>
        <w:ind w:left="317" w:hanging="230"/>
      </w:pPr>
      <w:r>
        <w:rPr>
          <w:rFonts w:ascii="Times New Roman" w:hAnsi="Times New Roman" w:eastAsia="Times New Roman"/>
          <w:b w:val="0"/>
          <w:i w:val="0"/>
          <w:sz w:val="20"/>
        </w:rPr>
        <w:t>•  To process file-read and file-write operations asynchronously.</w:t>
      </w:r>
    </w:p>
    <w:p w14:paraId="5C5D5403">
      <w:pPr>
        <w:widowControl/>
        <w:spacing w:after="40" w:line="240" w:lineRule="auto"/>
        <w:ind w:left="317" w:hanging="230"/>
      </w:pPr>
      <w:r>
        <w:rPr>
          <w:rFonts w:ascii="Times New Roman" w:hAnsi="Times New Roman" w:eastAsia="Times New Roman"/>
          <w:b w:val="0"/>
          <w:i w:val="0"/>
          <w:sz w:val="20"/>
        </w:rPr>
        <w:t>•  To maintain a queue of pending I/O requests.</w:t>
      </w:r>
    </w:p>
    <w:p w14:paraId="13A0C290">
      <w:pPr>
        <w:widowControl/>
        <w:spacing w:after="40" w:line="240" w:lineRule="auto"/>
        <w:ind w:left="317" w:hanging="230"/>
      </w:pPr>
      <w:r>
        <w:rPr>
          <w:rFonts w:ascii="Times New Roman" w:hAnsi="Times New Roman" w:eastAsia="Times New Roman"/>
          <w:b w:val="0"/>
          <w:i w:val="0"/>
          <w:sz w:val="20"/>
        </w:rPr>
        <w:t>•  To maintain a completion queue for finished operations.</w:t>
      </w:r>
    </w:p>
    <w:p w14:paraId="48BC6F5D">
      <w:pPr>
        <w:widowControl/>
        <w:spacing w:after="40" w:line="240" w:lineRule="auto"/>
        <w:ind w:left="317" w:hanging="230"/>
      </w:pPr>
      <w:r>
        <w:rPr>
          <w:rFonts w:ascii="Times New Roman" w:hAnsi="Times New Roman" w:eastAsia="Times New Roman"/>
          <w:b w:val="0"/>
          <w:i w:val="0"/>
          <w:sz w:val="20"/>
        </w:rPr>
        <w:t>•  To synchronize access to shared request data.</w:t>
      </w:r>
    </w:p>
    <w:p w14:paraId="190A842D">
      <w:pPr>
        <w:widowControl/>
        <w:spacing w:after="40" w:line="240" w:lineRule="auto"/>
        <w:ind w:left="317" w:hanging="230"/>
      </w:pPr>
      <w:r>
        <w:rPr>
          <w:rFonts w:ascii="Times New Roman" w:hAnsi="Times New Roman" w:eastAsia="Times New Roman"/>
          <w:b w:val="0"/>
          <w:i w:val="0"/>
          <w:sz w:val="20"/>
        </w:rPr>
        <w:t>•  To support concurrent client connections without a separate blocking thread for every request.</w:t>
      </w:r>
    </w:p>
    <w:p w14:paraId="73E87744">
      <w:pPr>
        <w:widowControl/>
        <w:spacing w:after="40" w:line="240" w:lineRule="auto"/>
        <w:ind w:left="317" w:hanging="230"/>
      </w:pPr>
      <w:r>
        <w:rPr>
          <w:rFonts w:ascii="Times New Roman" w:hAnsi="Times New Roman" w:eastAsia="Times New Roman"/>
          <w:b w:val="0"/>
          <w:i w:val="0"/>
          <w:sz w:val="20"/>
        </w:rPr>
        <w:t>•  To record request and completion times for each operation.</w:t>
      </w:r>
    </w:p>
    <w:p w14:paraId="3C3F2EA8">
      <w:pPr>
        <w:widowControl/>
        <w:spacing w:after="40" w:line="240" w:lineRule="auto"/>
        <w:ind w:left="317" w:hanging="230"/>
      </w:pPr>
      <w:r>
        <w:rPr>
          <w:rFonts w:ascii="Times New Roman" w:hAnsi="Times New Roman" w:eastAsia="Times New Roman"/>
          <w:b w:val="0"/>
          <w:i w:val="0"/>
          <w:sz w:val="20"/>
        </w:rPr>
        <w:t>•  To monitor server performance during request processing.</w:t>
      </w:r>
    </w:p>
    <w:p w14:paraId="028DE688">
      <w:pPr>
        <w:widowControl/>
        <w:spacing w:after="40" w:line="240" w:lineRule="auto"/>
        <w:ind w:left="317" w:hanging="230"/>
      </w:pPr>
      <w:r>
        <w:rPr>
          <w:rFonts w:ascii="Times New Roman" w:hAnsi="Times New Roman" w:eastAsia="Times New Roman"/>
          <w:b w:val="0"/>
          <w:i w:val="0"/>
          <w:sz w:val="20"/>
        </w:rPr>
        <w:t>•  To calculate and report throughput and request latency.</w:t>
      </w:r>
    </w:p>
    <w:p w14:paraId="6A057F3A">
      <w:pPr>
        <w:widowControl/>
        <w:spacing w:after="40" w:line="240" w:lineRule="auto"/>
        <w:ind w:left="317" w:hanging="230"/>
        <w:rPr>
          <w:rFonts w:ascii="Times New Roman" w:hAnsi="Times New Roman" w:eastAsia="Times New Roman"/>
          <w:b w:val="0"/>
          <w:i w:val="0"/>
          <w:sz w:val="20"/>
        </w:rPr>
      </w:pPr>
      <w:r>
        <w:rPr>
          <w:rFonts w:ascii="Times New Roman" w:hAnsi="Times New Roman" w:eastAsia="Times New Roman"/>
          <w:b w:val="0"/>
          <w:i w:val="0"/>
          <w:sz w:val="20"/>
        </w:rPr>
        <w:t>•  To develop a functional asynchronous file-processing server in C.</w:t>
      </w:r>
    </w:p>
    <w:p w14:paraId="098816C5">
      <w:pPr>
        <w:widowControl/>
        <w:spacing w:after="40" w:line="240" w:lineRule="auto"/>
        <w:ind w:left="317" w:hanging="230"/>
        <w:rPr>
          <w:rFonts w:ascii="Times New Roman" w:hAnsi="Times New Roman" w:eastAsia="Times New Roman"/>
          <w:b w:val="0"/>
          <w:i w:val="0"/>
          <w:sz w:val="20"/>
        </w:rPr>
      </w:pPr>
    </w:p>
    <w:p w14:paraId="62A7FAC3">
      <w:pPr>
        <w:widowControl/>
        <w:spacing w:before="100" w:after="80" w:line="240" w:lineRule="auto"/>
      </w:pPr>
      <w:r>
        <w:rPr>
          <w:rFonts w:ascii="Times New Roman" w:hAnsi="Times New Roman" w:eastAsia="Times New Roman"/>
          <w:b/>
          <w:i w:val="0"/>
          <w:sz w:val="23"/>
        </w:rPr>
        <w:t>4. Proposed Methodology</w:t>
      </w:r>
    </w:p>
    <w:p w14:paraId="63647702">
      <w:pPr>
        <w:widowControl/>
        <w:spacing w:before="0" w:after="100" w:line="245" w:lineRule="auto"/>
      </w:pPr>
      <w:r>
        <w:rPr>
          <w:rFonts w:ascii="Times New Roman" w:hAnsi="Times New Roman" w:eastAsia="Times New Roman"/>
          <w:b w:val="0"/>
          <w:i w:val="0"/>
          <w:sz w:val="20"/>
        </w:rPr>
        <w:t>The project will be designed and implemented in a Linux environment using C. The server will accept client connections and receive file-processing requests containing the required operation and file information.</w:t>
      </w:r>
    </w:p>
    <w:p w14:paraId="64B24CFE">
      <w:pPr>
        <w:widowControl/>
        <w:spacing w:before="0" w:after="100" w:line="245" w:lineRule="auto"/>
      </w:pPr>
      <w:r>
        <w:rPr>
          <w:rFonts w:ascii="Times New Roman" w:hAnsi="Times New Roman" w:eastAsia="Times New Roman"/>
          <w:b w:val="0"/>
          <w:i w:val="0"/>
          <w:sz w:val="20"/>
        </w:rPr>
        <w:t>When a request is received, it will be added to a pending I/O request queue. The server will process queued file-read and file-write operations asynchronously so that other client requests can continue to be accepted while an I/O operation is in progress.</w:t>
      </w:r>
    </w:p>
    <w:p w14:paraId="5C49BE88">
      <w:pPr>
        <w:widowControl/>
        <w:spacing w:before="0" w:after="100" w:line="245" w:lineRule="auto"/>
      </w:pPr>
      <w:r>
        <w:rPr>
          <w:rFonts w:ascii="Times New Roman" w:hAnsi="Times New Roman" w:eastAsia="Times New Roman"/>
          <w:b w:val="0"/>
          <w:i w:val="0"/>
          <w:sz w:val="20"/>
        </w:rPr>
        <w:t>The completion of each asynchronous operation will be recorded and placed in a completion queue. Access to shared request data and queue structures will be synchronized so that concurrent activity does not corrupt shared information.</w:t>
      </w:r>
    </w:p>
    <w:p w14:paraId="04BAB175">
      <w:pPr>
        <w:widowControl/>
        <w:spacing w:before="0" w:after="100" w:line="245" w:lineRule="auto"/>
      </w:pPr>
      <w:r>
        <w:rPr>
          <w:rFonts w:ascii="Times New Roman" w:hAnsi="Times New Roman" w:eastAsia="Times New Roman"/>
          <w:b w:val="0"/>
          <w:i w:val="0"/>
          <w:sz w:val="20"/>
        </w:rPr>
        <w:t>The server will record request and completion times to determine request latency. It will also monitor the number of completed requests over time to report server throughput. The processed result will then be returned to the appropriate client.</w:t>
      </w:r>
    </w:p>
    <w:p w14:paraId="5062A251">
      <w:pPr>
        <w:widowControl/>
        <w:spacing w:before="0" w:after="60" w:line="240" w:lineRule="auto"/>
      </w:pPr>
      <w:r>
        <w:rPr>
          <w:rFonts w:ascii="Times New Roman" w:hAnsi="Times New Roman" w:eastAsia="Times New Roman"/>
          <w:b w:val="0"/>
          <w:i w:val="0"/>
          <w:sz w:val="20"/>
        </w:rPr>
        <w:t>The overall workflow can be represented as:</w:t>
      </w:r>
    </w:p>
    <w:p w14:paraId="396DEFF2">
      <w:pPr>
        <w:widowControl/>
        <w:spacing w:before="0" w:after="140" w:line="245" w:lineRule="auto"/>
        <w:rPr>
          <w:rFonts w:ascii="Times New Roman" w:hAnsi="Times New Roman" w:eastAsia="Times New Roman"/>
          <w:b/>
          <w:i w:val="0"/>
          <w:sz w:val="20"/>
        </w:rPr>
      </w:pPr>
      <w:r>
        <w:rPr>
          <w:rFonts w:ascii="Times New Roman" w:hAnsi="Times New Roman" w:eastAsia="Times New Roman"/>
          <w:b/>
          <w:i w:val="0"/>
          <w:sz w:val="20"/>
        </w:rPr>
        <w:t>Start → Accept Client Connection → Receive Request → Add to Request Queue → Asynchronous File Processing → Add to Completion Queue → Return Result → Record Time → Continue / Exit</w:t>
      </w:r>
    </w:p>
    <w:p w14:paraId="31377E13">
      <w:pPr>
        <w:widowControl/>
        <w:spacing w:before="0" w:after="140" w:line="245" w:lineRule="auto"/>
        <w:rPr>
          <w:rFonts w:ascii="Times New Roman" w:hAnsi="Times New Roman" w:eastAsia="Times New Roman"/>
          <w:b/>
          <w:i w:val="0"/>
          <w:sz w:val="20"/>
        </w:rPr>
      </w:pPr>
    </w:p>
    <w:p w14:paraId="52E6D958">
      <w:pPr>
        <w:widowControl/>
        <w:spacing w:before="80" w:after="100" w:line="240" w:lineRule="auto"/>
      </w:pPr>
      <w:r>
        <w:rPr>
          <w:rFonts w:ascii="Times New Roman" w:hAnsi="Times New Roman" w:eastAsia="Times New Roman"/>
          <w:b/>
          <w:i w:val="0"/>
          <w:sz w:val="23"/>
        </w:rPr>
        <w:t>5. Operating Systems Concepts / Linux APIs Used</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227"/>
        <w:gridCol w:w="5227"/>
      </w:tblGrid>
      <w:tr w14:paraId="0360F1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88" w:hRule="exact"/>
          <w:tblHeader/>
        </w:trPr>
        <w:tc>
          <w:tcPr>
            <w:tcW w:w="3816" w:type="dxa"/>
          </w:tcPr>
          <w:p w14:paraId="52212F38">
            <w:pPr>
              <w:spacing w:after="0"/>
            </w:pPr>
            <w:r>
              <w:rPr>
                <w:rFonts w:ascii="Times New Roman" w:hAnsi="Times New Roman" w:eastAsia="Times New Roman"/>
                <w:b/>
                <w:i w:val="0"/>
                <w:sz w:val="18"/>
              </w:rPr>
              <w:t>OS Concept / Linux API / System Interface</w:t>
            </w:r>
          </w:p>
        </w:tc>
        <w:tc>
          <w:tcPr>
            <w:tcW w:w="6696" w:type="dxa"/>
          </w:tcPr>
          <w:p w14:paraId="5B7F0112">
            <w:pPr>
              <w:spacing w:after="0"/>
            </w:pPr>
            <w:r>
              <w:rPr>
                <w:rFonts w:ascii="Times New Roman" w:hAnsi="Times New Roman" w:eastAsia="Times New Roman"/>
                <w:b/>
                <w:i w:val="0"/>
                <w:sz w:val="18"/>
              </w:rPr>
              <w:t>Purpose in the Project</w:t>
            </w:r>
          </w:p>
        </w:tc>
      </w:tr>
      <w:tr w14:paraId="11785A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47" w:hRule="atLeast"/>
        </w:trPr>
        <w:tc>
          <w:tcPr>
            <w:tcW w:w="3816" w:type="dxa"/>
            <w:tcMar>
              <w:top w:w="35" w:type="dxa"/>
              <w:left w:w="45" w:type="dxa"/>
              <w:bottom w:w="35" w:type="dxa"/>
              <w:right w:w="45" w:type="dxa"/>
            </w:tcMar>
            <w:vAlign w:val="center"/>
          </w:tcPr>
          <w:p w14:paraId="6AEA9244">
            <w:pPr>
              <w:spacing w:after="0" w:line="240" w:lineRule="auto"/>
            </w:pPr>
            <w:r>
              <w:rPr>
                <w:rFonts w:ascii="Times New Roman" w:hAnsi="Times New Roman" w:eastAsia="Times New Roman"/>
                <w:b w:val="0"/>
                <w:i w:val="0"/>
                <w:sz w:val="17"/>
              </w:rPr>
              <w:t>Asynchronous I/O</w:t>
            </w:r>
          </w:p>
        </w:tc>
        <w:tc>
          <w:tcPr>
            <w:tcW w:w="6696" w:type="dxa"/>
            <w:tcMar>
              <w:top w:w="35" w:type="dxa"/>
              <w:left w:w="45" w:type="dxa"/>
              <w:bottom w:w="35" w:type="dxa"/>
              <w:right w:w="45" w:type="dxa"/>
            </w:tcMar>
            <w:vAlign w:val="center"/>
          </w:tcPr>
          <w:p w14:paraId="0EBF8117">
            <w:pPr>
              <w:spacing w:after="0" w:line="240" w:lineRule="auto"/>
            </w:pPr>
            <w:r>
              <w:rPr>
                <w:rFonts w:ascii="Times New Roman" w:hAnsi="Times New Roman" w:eastAsia="Times New Roman"/>
                <w:b w:val="0"/>
                <w:i w:val="0"/>
                <w:sz w:val="17"/>
              </w:rPr>
              <w:t>Processes file operations without blocking the server for every request.</w:t>
            </w:r>
          </w:p>
        </w:tc>
      </w:tr>
      <w:tr w14:paraId="14FE7D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47" w:hRule="atLeast"/>
        </w:trPr>
        <w:tc>
          <w:tcPr>
            <w:tcW w:w="3816" w:type="dxa"/>
            <w:tcMar>
              <w:top w:w="35" w:type="dxa"/>
              <w:left w:w="45" w:type="dxa"/>
              <w:bottom w:w="35" w:type="dxa"/>
              <w:right w:w="45" w:type="dxa"/>
            </w:tcMar>
            <w:vAlign w:val="center"/>
          </w:tcPr>
          <w:p w14:paraId="38B3020E">
            <w:pPr>
              <w:spacing w:after="0" w:line="240" w:lineRule="auto"/>
            </w:pPr>
            <w:r>
              <w:rPr>
                <w:rFonts w:ascii="Times New Roman" w:hAnsi="Times New Roman" w:eastAsia="Times New Roman"/>
                <w:b w:val="0"/>
                <w:i w:val="0"/>
                <w:sz w:val="17"/>
              </w:rPr>
              <w:t>Client-Server Communication</w:t>
            </w:r>
          </w:p>
        </w:tc>
        <w:tc>
          <w:tcPr>
            <w:tcW w:w="6696" w:type="dxa"/>
            <w:tcMar>
              <w:top w:w="35" w:type="dxa"/>
              <w:left w:w="45" w:type="dxa"/>
              <w:bottom w:w="35" w:type="dxa"/>
              <w:right w:w="45" w:type="dxa"/>
            </w:tcMar>
            <w:vAlign w:val="center"/>
          </w:tcPr>
          <w:p w14:paraId="513BDC06">
            <w:pPr>
              <w:spacing w:after="0" w:line="240" w:lineRule="auto"/>
            </w:pPr>
            <w:r>
              <w:rPr>
                <w:rFonts w:ascii="Times New Roman" w:hAnsi="Times New Roman" w:eastAsia="Times New Roman"/>
                <w:b w:val="0"/>
                <w:i w:val="0"/>
                <w:sz w:val="17"/>
              </w:rPr>
              <w:t>Accepts and handles multiple client requests.</w:t>
            </w:r>
          </w:p>
        </w:tc>
      </w:tr>
      <w:tr w14:paraId="7674FB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47" w:hRule="atLeast"/>
        </w:trPr>
        <w:tc>
          <w:tcPr>
            <w:tcW w:w="3816" w:type="dxa"/>
            <w:tcMar>
              <w:top w:w="35" w:type="dxa"/>
              <w:left w:w="45" w:type="dxa"/>
              <w:bottom w:w="35" w:type="dxa"/>
              <w:right w:w="45" w:type="dxa"/>
            </w:tcMar>
            <w:vAlign w:val="center"/>
          </w:tcPr>
          <w:p w14:paraId="7E31E52D">
            <w:pPr>
              <w:spacing w:after="0" w:line="240" w:lineRule="auto"/>
            </w:pPr>
            <w:r>
              <w:rPr>
                <w:rFonts w:ascii="Times New Roman" w:hAnsi="Times New Roman" w:eastAsia="Times New Roman"/>
                <w:b w:val="0"/>
                <w:i w:val="0"/>
                <w:sz w:val="17"/>
              </w:rPr>
              <w:t>Request Queue</w:t>
            </w:r>
          </w:p>
        </w:tc>
        <w:tc>
          <w:tcPr>
            <w:tcW w:w="6696" w:type="dxa"/>
            <w:tcMar>
              <w:top w:w="35" w:type="dxa"/>
              <w:left w:w="45" w:type="dxa"/>
              <w:bottom w:w="35" w:type="dxa"/>
              <w:right w:w="45" w:type="dxa"/>
            </w:tcMar>
            <w:vAlign w:val="center"/>
          </w:tcPr>
          <w:p w14:paraId="0447096E">
            <w:pPr>
              <w:spacing w:after="0" w:line="240" w:lineRule="auto"/>
            </w:pPr>
            <w:r>
              <w:rPr>
                <w:rFonts w:ascii="Times New Roman" w:hAnsi="Times New Roman" w:eastAsia="Times New Roman"/>
                <w:b w:val="0"/>
                <w:i w:val="0"/>
                <w:sz w:val="17"/>
              </w:rPr>
              <w:t>Stores pending file-processing requests waiting to be processed.</w:t>
            </w:r>
          </w:p>
        </w:tc>
      </w:tr>
      <w:tr w14:paraId="17F644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47" w:hRule="atLeast"/>
        </w:trPr>
        <w:tc>
          <w:tcPr>
            <w:tcW w:w="3816" w:type="dxa"/>
            <w:tcMar>
              <w:top w:w="35" w:type="dxa"/>
              <w:left w:w="45" w:type="dxa"/>
              <w:bottom w:w="35" w:type="dxa"/>
              <w:right w:w="45" w:type="dxa"/>
            </w:tcMar>
            <w:vAlign w:val="center"/>
          </w:tcPr>
          <w:p w14:paraId="48B880CD">
            <w:pPr>
              <w:spacing w:after="0" w:line="240" w:lineRule="auto"/>
            </w:pPr>
            <w:r>
              <w:rPr>
                <w:rFonts w:ascii="Times New Roman" w:hAnsi="Times New Roman" w:eastAsia="Times New Roman"/>
                <w:b w:val="0"/>
                <w:i w:val="0"/>
                <w:sz w:val="17"/>
              </w:rPr>
              <w:t>Completion Queue</w:t>
            </w:r>
          </w:p>
        </w:tc>
        <w:tc>
          <w:tcPr>
            <w:tcW w:w="6696" w:type="dxa"/>
            <w:tcMar>
              <w:top w:w="35" w:type="dxa"/>
              <w:left w:w="45" w:type="dxa"/>
              <w:bottom w:w="35" w:type="dxa"/>
              <w:right w:w="45" w:type="dxa"/>
            </w:tcMar>
            <w:vAlign w:val="center"/>
          </w:tcPr>
          <w:p w14:paraId="7CD6A4AD">
            <w:pPr>
              <w:spacing w:after="0" w:line="240" w:lineRule="auto"/>
            </w:pPr>
            <w:r>
              <w:rPr>
                <w:rFonts w:ascii="Times New Roman" w:hAnsi="Times New Roman" w:eastAsia="Times New Roman"/>
                <w:b w:val="0"/>
                <w:i w:val="0"/>
                <w:sz w:val="17"/>
              </w:rPr>
              <w:t>Stores requests after their file operations are completed.</w:t>
            </w:r>
          </w:p>
        </w:tc>
      </w:tr>
      <w:tr w14:paraId="5C657A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47" w:hRule="atLeast"/>
        </w:trPr>
        <w:tc>
          <w:tcPr>
            <w:tcW w:w="3816" w:type="dxa"/>
            <w:tcMar>
              <w:top w:w="35" w:type="dxa"/>
              <w:left w:w="45" w:type="dxa"/>
              <w:bottom w:w="35" w:type="dxa"/>
              <w:right w:w="45" w:type="dxa"/>
            </w:tcMar>
            <w:vAlign w:val="center"/>
          </w:tcPr>
          <w:p w14:paraId="454DF751">
            <w:pPr>
              <w:spacing w:after="0" w:line="240" w:lineRule="auto"/>
            </w:pPr>
            <w:r>
              <w:rPr>
                <w:rFonts w:ascii="Times New Roman" w:hAnsi="Times New Roman" w:eastAsia="Times New Roman"/>
                <w:b w:val="0"/>
                <w:i w:val="0"/>
                <w:sz w:val="17"/>
              </w:rPr>
              <w:t>File Read/Write</w:t>
            </w:r>
          </w:p>
        </w:tc>
        <w:tc>
          <w:tcPr>
            <w:tcW w:w="6696" w:type="dxa"/>
            <w:tcMar>
              <w:top w:w="35" w:type="dxa"/>
              <w:left w:w="45" w:type="dxa"/>
              <w:bottom w:w="35" w:type="dxa"/>
              <w:right w:w="45" w:type="dxa"/>
            </w:tcMar>
            <w:vAlign w:val="center"/>
          </w:tcPr>
          <w:p w14:paraId="75ADC5C4">
            <w:pPr>
              <w:spacing w:after="0" w:line="240" w:lineRule="auto"/>
            </w:pPr>
            <w:r>
              <w:rPr>
                <w:rFonts w:ascii="Times New Roman" w:hAnsi="Times New Roman" w:eastAsia="Times New Roman"/>
                <w:b w:val="0"/>
                <w:i w:val="0"/>
                <w:sz w:val="17"/>
              </w:rPr>
              <w:t>Performs the required file input and output operations.</w:t>
            </w:r>
          </w:p>
        </w:tc>
      </w:tr>
      <w:tr w14:paraId="3694C9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47" w:hRule="atLeast"/>
        </w:trPr>
        <w:tc>
          <w:tcPr>
            <w:tcW w:w="3816" w:type="dxa"/>
            <w:tcMar>
              <w:top w:w="35" w:type="dxa"/>
              <w:left w:w="45" w:type="dxa"/>
              <w:bottom w:w="35" w:type="dxa"/>
              <w:right w:w="45" w:type="dxa"/>
            </w:tcMar>
            <w:vAlign w:val="center"/>
          </w:tcPr>
          <w:p w14:paraId="59042C38">
            <w:pPr>
              <w:spacing w:after="0" w:line="240" w:lineRule="auto"/>
            </w:pPr>
            <w:r>
              <w:rPr>
                <w:rFonts w:ascii="Times New Roman" w:hAnsi="Times New Roman" w:eastAsia="Times New Roman"/>
                <w:b w:val="0"/>
                <w:i w:val="0"/>
                <w:sz w:val="17"/>
              </w:rPr>
              <w:t>Synchronization</w:t>
            </w:r>
          </w:p>
        </w:tc>
        <w:tc>
          <w:tcPr>
            <w:tcW w:w="6696" w:type="dxa"/>
            <w:tcMar>
              <w:top w:w="35" w:type="dxa"/>
              <w:left w:w="45" w:type="dxa"/>
              <w:bottom w:w="35" w:type="dxa"/>
              <w:right w:w="45" w:type="dxa"/>
            </w:tcMar>
            <w:vAlign w:val="center"/>
          </w:tcPr>
          <w:p w14:paraId="565557B3">
            <w:pPr>
              <w:spacing w:after="0" w:line="240" w:lineRule="auto"/>
            </w:pPr>
            <w:r>
              <w:rPr>
                <w:rFonts w:ascii="Times New Roman" w:hAnsi="Times New Roman" w:eastAsia="Times New Roman"/>
                <w:b w:val="0"/>
                <w:i w:val="0"/>
                <w:sz w:val="17"/>
              </w:rPr>
              <w:t>Protects shared request data and queue structures during concurrent access.</w:t>
            </w:r>
          </w:p>
        </w:tc>
      </w:tr>
      <w:tr w14:paraId="129A9E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47" w:hRule="atLeast"/>
        </w:trPr>
        <w:tc>
          <w:tcPr>
            <w:tcW w:w="3816" w:type="dxa"/>
            <w:tcMar>
              <w:top w:w="35" w:type="dxa"/>
              <w:left w:w="45" w:type="dxa"/>
              <w:bottom w:w="35" w:type="dxa"/>
              <w:right w:w="45" w:type="dxa"/>
            </w:tcMar>
            <w:vAlign w:val="center"/>
          </w:tcPr>
          <w:p w14:paraId="705F03B0">
            <w:pPr>
              <w:spacing w:after="0" w:line="240" w:lineRule="auto"/>
            </w:pPr>
            <w:r>
              <w:rPr>
                <w:rFonts w:ascii="Times New Roman" w:hAnsi="Times New Roman" w:eastAsia="Times New Roman"/>
                <w:b w:val="0"/>
                <w:i w:val="0"/>
                <w:sz w:val="17"/>
              </w:rPr>
              <w:t>Concurrent Client Connections</w:t>
            </w:r>
          </w:p>
        </w:tc>
        <w:tc>
          <w:tcPr>
            <w:tcW w:w="6696" w:type="dxa"/>
            <w:tcMar>
              <w:top w:w="35" w:type="dxa"/>
              <w:left w:w="45" w:type="dxa"/>
              <w:bottom w:w="35" w:type="dxa"/>
              <w:right w:w="45" w:type="dxa"/>
            </w:tcMar>
            <w:vAlign w:val="center"/>
          </w:tcPr>
          <w:p w14:paraId="357A5E4E">
            <w:pPr>
              <w:spacing w:after="0" w:line="240" w:lineRule="auto"/>
            </w:pPr>
            <w:r>
              <w:rPr>
                <w:rFonts w:ascii="Times New Roman" w:hAnsi="Times New Roman" w:eastAsia="Times New Roman"/>
                <w:b w:val="0"/>
                <w:i w:val="0"/>
                <w:sz w:val="17"/>
              </w:rPr>
              <w:t>Allows the server to support multiple client connections.</w:t>
            </w:r>
          </w:p>
        </w:tc>
      </w:tr>
      <w:tr w14:paraId="5FEE37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47" w:hRule="atLeast"/>
        </w:trPr>
        <w:tc>
          <w:tcPr>
            <w:tcW w:w="3816" w:type="dxa"/>
            <w:tcMar>
              <w:top w:w="35" w:type="dxa"/>
              <w:left w:w="45" w:type="dxa"/>
              <w:bottom w:w="35" w:type="dxa"/>
              <w:right w:w="45" w:type="dxa"/>
            </w:tcMar>
            <w:vAlign w:val="center"/>
          </w:tcPr>
          <w:p w14:paraId="3D6E022F">
            <w:pPr>
              <w:spacing w:after="0" w:line="240" w:lineRule="auto"/>
            </w:pPr>
            <w:r>
              <w:rPr>
                <w:rFonts w:ascii="Times New Roman" w:hAnsi="Times New Roman" w:eastAsia="Times New Roman"/>
                <w:b w:val="0"/>
                <w:i w:val="0"/>
                <w:sz w:val="17"/>
              </w:rPr>
              <w:t>Time Measurement</w:t>
            </w:r>
          </w:p>
        </w:tc>
        <w:tc>
          <w:tcPr>
            <w:tcW w:w="6696" w:type="dxa"/>
            <w:tcMar>
              <w:top w:w="35" w:type="dxa"/>
              <w:left w:w="45" w:type="dxa"/>
              <w:bottom w:w="35" w:type="dxa"/>
              <w:right w:w="45" w:type="dxa"/>
            </w:tcMar>
            <w:vAlign w:val="center"/>
          </w:tcPr>
          <w:p w14:paraId="0666B8BD">
            <w:pPr>
              <w:spacing w:after="0" w:line="240" w:lineRule="auto"/>
            </w:pPr>
            <w:r>
              <w:rPr>
                <w:rFonts w:ascii="Times New Roman" w:hAnsi="Times New Roman" w:eastAsia="Times New Roman"/>
                <w:b w:val="0"/>
                <w:i w:val="0"/>
                <w:sz w:val="17"/>
              </w:rPr>
              <w:t>Records request and completion times for latency calculation.</w:t>
            </w:r>
          </w:p>
        </w:tc>
      </w:tr>
      <w:tr w14:paraId="431BDD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47" w:hRule="atLeast"/>
        </w:trPr>
        <w:tc>
          <w:tcPr>
            <w:tcW w:w="3816" w:type="dxa"/>
            <w:tcMar>
              <w:top w:w="35" w:type="dxa"/>
              <w:left w:w="45" w:type="dxa"/>
              <w:bottom w:w="35" w:type="dxa"/>
              <w:right w:w="45" w:type="dxa"/>
            </w:tcMar>
            <w:vAlign w:val="center"/>
          </w:tcPr>
          <w:p w14:paraId="02D5555F">
            <w:pPr>
              <w:spacing w:after="0" w:line="240" w:lineRule="auto"/>
            </w:pPr>
            <w:r>
              <w:rPr>
                <w:rFonts w:ascii="Times New Roman" w:hAnsi="Times New Roman" w:eastAsia="Times New Roman"/>
                <w:b w:val="0"/>
                <w:i w:val="0"/>
                <w:sz w:val="17"/>
              </w:rPr>
              <w:t>Throughput</w:t>
            </w:r>
          </w:p>
        </w:tc>
        <w:tc>
          <w:tcPr>
            <w:tcW w:w="6696" w:type="dxa"/>
            <w:tcMar>
              <w:top w:w="35" w:type="dxa"/>
              <w:left w:w="45" w:type="dxa"/>
              <w:bottom w:w="35" w:type="dxa"/>
              <w:right w:w="45" w:type="dxa"/>
            </w:tcMar>
            <w:vAlign w:val="center"/>
          </w:tcPr>
          <w:p w14:paraId="1936D131">
            <w:pPr>
              <w:spacing w:after="0" w:line="240" w:lineRule="auto"/>
            </w:pPr>
            <w:r>
              <w:rPr>
                <w:rFonts w:ascii="Times New Roman" w:hAnsi="Times New Roman" w:eastAsia="Times New Roman"/>
                <w:b w:val="0"/>
                <w:i w:val="0"/>
                <w:sz w:val="17"/>
              </w:rPr>
              <w:t>Measures the number of completed requests handled by the server over time.</w:t>
            </w:r>
          </w:p>
        </w:tc>
      </w:tr>
      <w:tr w14:paraId="7C488A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47" w:hRule="atLeast"/>
        </w:trPr>
        <w:tc>
          <w:tcPr>
            <w:tcW w:w="3816" w:type="dxa"/>
            <w:tcMar>
              <w:top w:w="35" w:type="dxa"/>
              <w:left w:w="45" w:type="dxa"/>
              <w:bottom w:w="35" w:type="dxa"/>
              <w:right w:w="45" w:type="dxa"/>
            </w:tcMar>
            <w:vAlign w:val="center"/>
          </w:tcPr>
          <w:p w14:paraId="1B45804E">
            <w:pPr>
              <w:spacing w:after="0" w:line="240" w:lineRule="auto"/>
            </w:pPr>
            <w:r>
              <w:rPr>
                <w:rFonts w:ascii="Times New Roman" w:hAnsi="Times New Roman" w:eastAsia="Times New Roman"/>
                <w:b w:val="0"/>
                <w:i w:val="0"/>
                <w:sz w:val="17"/>
              </w:rPr>
              <w:t>Request Latency</w:t>
            </w:r>
          </w:p>
        </w:tc>
        <w:tc>
          <w:tcPr>
            <w:tcW w:w="6696" w:type="dxa"/>
            <w:tcMar>
              <w:top w:w="35" w:type="dxa"/>
              <w:left w:w="45" w:type="dxa"/>
              <w:bottom w:w="35" w:type="dxa"/>
              <w:right w:w="45" w:type="dxa"/>
            </w:tcMar>
            <w:vAlign w:val="center"/>
          </w:tcPr>
          <w:p w14:paraId="73BB6D4E">
            <w:pPr>
              <w:spacing w:after="0" w:line="240" w:lineRule="auto"/>
            </w:pPr>
            <w:r>
              <w:rPr>
                <w:rFonts w:ascii="Times New Roman" w:hAnsi="Times New Roman" w:eastAsia="Times New Roman"/>
                <w:b w:val="0"/>
                <w:i w:val="0"/>
                <w:sz w:val="17"/>
              </w:rPr>
              <w:t>Measures the time taken from request arrival to completion.</w:t>
            </w:r>
          </w:p>
        </w:tc>
      </w:tr>
    </w:tbl>
    <w:p w14:paraId="6D2E4694">
      <w:pPr>
        <w:widowControl/>
        <w:spacing w:before="120" w:after="80" w:line="240" w:lineRule="auto"/>
        <w:rPr>
          <w:rFonts w:ascii="Times New Roman" w:hAnsi="Times New Roman" w:eastAsia="Times New Roman"/>
          <w:b/>
          <w:i w:val="0"/>
          <w:sz w:val="23"/>
        </w:rPr>
      </w:pPr>
    </w:p>
    <w:p w14:paraId="27A005E1">
      <w:pPr>
        <w:widowControl/>
        <w:spacing w:before="120" w:after="80" w:line="240" w:lineRule="auto"/>
      </w:pPr>
      <w:r>
        <w:rPr>
          <w:rFonts w:ascii="Times New Roman" w:hAnsi="Times New Roman" w:eastAsia="Times New Roman"/>
          <w:b/>
          <w:i w:val="0"/>
          <w:sz w:val="23"/>
        </w:rPr>
        <w:t>6. Individual Contribution</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485"/>
        <w:gridCol w:w="3485"/>
        <w:gridCol w:w="3485"/>
      </w:tblGrid>
      <w:tr w14:paraId="76C32F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88" w:hRule="exact"/>
          <w:tblHeader/>
        </w:trPr>
        <w:tc>
          <w:tcPr>
            <w:tcW w:w="2232" w:type="dxa"/>
          </w:tcPr>
          <w:p w14:paraId="041349B6">
            <w:pPr>
              <w:spacing w:after="0"/>
            </w:pPr>
            <w:r>
              <w:rPr>
                <w:rFonts w:ascii="Times New Roman" w:hAnsi="Times New Roman" w:eastAsia="Times New Roman"/>
                <w:b/>
                <w:i w:val="0"/>
                <w:sz w:val="18"/>
              </w:rPr>
              <w:t>Roll Number</w:t>
            </w:r>
          </w:p>
        </w:tc>
        <w:tc>
          <w:tcPr>
            <w:tcW w:w="2995" w:type="dxa"/>
          </w:tcPr>
          <w:p w14:paraId="5160AB7A">
            <w:pPr>
              <w:spacing w:after="0"/>
            </w:pPr>
            <w:r>
              <w:rPr>
                <w:rFonts w:ascii="Times New Roman" w:hAnsi="Times New Roman" w:eastAsia="Times New Roman"/>
                <w:b/>
                <w:i w:val="0"/>
                <w:sz w:val="18"/>
              </w:rPr>
              <w:t>Student Name</w:t>
            </w:r>
          </w:p>
        </w:tc>
        <w:tc>
          <w:tcPr>
            <w:tcW w:w="4852" w:type="dxa"/>
          </w:tcPr>
          <w:p w14:paraId="6B588889">
            <w:pPr>
              <w:spacing w:after="0"/>
            </w:pPr>
            <w:r>
              <w:rPr>
                <w:rFonts w:ascii="Times New Roman" w:hAnsi="Times New Roman" w:eastAsia="Times New Roman"/>
                <w:b/>
                <w:i w:val="0"/>
                <w:sz w:val="18"/>
              </w:rPr>
              <w:t>Individual Responsibility</w:t>
            </w:r>
          </w:p>
        </w:tc>
      </w:tr>
      <w:tr w14:paraId="192165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04" w:hRule="atLeast"/>
        </w:trPr>
        <w:tc>
          <w:tcPr>
            <w:tcW w:w="2232" w:type="dxa"/>
            <w:tcMar>
              <w:top w:w="35" w:type="dxa"/>
              <w:left w:w="45" w:type="dxa"/>
              <w:bottom w:w="35" w:type="dxa"/>
              <w:right w:w="45" w:type="dxa"/>
            </w:tcMar>
          </w:tcPr>
          <w:p w14:paraId="452450DB">
            <w:pPr>
              <w:spacing w:after="0"/>
            </w:pPr>
            <w:r>
              <w:rPr>
                <w:rFonts w:ascii="Times New Roman" w:hAnsi="Times New Roman" w:eastAsia="Times New Roman"/>
                <w:b w:val="0"/>
                <w:i w:val="0"/>
                <w:sz w:val="17"/>
              </w:rPr>
              <w:t>2520030145</w:t>
            </w:r>
          </w:p>
        </w:tc>
        <w:tc>
          <w:tcPr>
            <w:tcW w:w="2995" w:type="dxa"/>
            <w:tcMar>
              <w:top w:w="35" w:type="dxa"/>
              <w:left w:w="45" w:type="dxa"/>
              <w:bottom w:w="35" w:type="dxa"/>
              <w:right w:w="45" w:type="dxa"/>
            </w:tcMar>
          </w:tcPr>
          <w:p w14:paraId="4AA2DA01">
            <w:pPr>
              <w:spacing w:after="0"/>
            </w:pPr>
            <w:r>
              <w:rPr>
                <w:rFonts w:ascii="Times New Roman" w:hAnsi="Times New Roman" w:eastAsia="Times New Roman"/>
                <w:b w:val="0"/>
                <w:i w:val="0"/>
                <w:sz w:val="17"/>
              </w:rPr>
              <w:t>B. Surya Prakash Reddy</w:t>
            </w:r>
          </w:p>
        </w:tc>
        <w:tc>
          <w:tcPr>
            <w:tcW w:w="4852" w:type="dxa"/>
            <w:tcMar>
              <w:top w:w="35" w:type="dxa"/>
              <w:left w:w="45" w:type="dxa"/>
              <w:bottom w:w="35" w:type="dxa"/>
              <w:right w:w="45" w:type="dxa"/>
            </w:tcMar>
          </w:tcPr>
          <w:p w14:paraId="300ED182">
            <w:pPr>
              <w:spacing w:after="0"/>
            </w:pPr>
            <w:r>
              <w:rPr>
                <w:rFonts w:ascii="Times New Roman" w:hAnsi="Times New Roman" w:eastAsia="Times New Roman"/>
                <w:b w:val="0"/>
                <w:i w:val="0"/>
                <w:sz w:val="17"/>
              </w:rPr>
              <w:t>Develop client connection handling and file operations</w:t>
            </w:r>
          </w:p>
        </w:tc>
      </w:tr>
      <w:tr w14:paraId="03061B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04" w:hRule="atLeast"/>
        </w:trPr>
        <w:tc>
          <w:tcPr>
            <w:tcW w:w="2232" w:type="dxa"/>
            <w:tcMar>
              <w:top w:w="35" w:type="dxa"/>
              <w:left w:w="45" w:type="dxa"/>
              <w:bottom w:w="35" w:type="dxa"/>
              <w:right w:w="45" w:type="dxa"/>
            </w:tcMar>
          </w:tcPr>
          <w:p w14:paraId="1D4E9211">
            <w:pPr>
              <w:spacing w:after="0"/>
            </w:pPr>
            <w:r>
              <w:rPr>
                <w:rFonts w:ascii="Times New Roman" w:hAnsi="Times New Roman" w:eastAsia="Times New Roman"/>
                <w:b w:val="0"/>
                <w:i w:val="0"/>
                <w:sz w:val="17"/>
              </w:rPr>
              <w:t>2520030004</w:t>
            </w:r>
          </w:p>
        </w:tc>
        <w:tc>
          <w:tcPr>
            <w:tcW w:w="2995" w:type="dxa"/>
            <w:tcMar>
              <w:top w:w="35" w:type="dxa"/>
              <w:left w:w="45" w:type="dxa"/>
              <w:bottom w:w="35" w:type="dxa"/>
              <w:right w:w="45" w:type="dxa"/>
            </w:tcMar>
          </w:tcPr>
          <w:p w14:paraId="292528FD">
            <w:pPr>
              <w:spacing w:after="0"/>
            </w:pPr>
            <w:r>
              <w:rPr>
                <w:rFonts w:ascii="Times New Roman" w:hAnsi="Times New Roman" w:eastAsia="Times New Roman"/>
                <w:b w:val="0"/>
                <w:i w:val="0"/>
                <w:sz w:val="17"/>
              </w:rPr>
              <w:t>Vedhanth Sinde</w:t>
            </w:r>
          </w:p>
        </w:tc>
        <w:tc>
          <w:tcPr>
            <w:tcW w:w="4852" w:type="dxa"/>
            <w:tcMar>
              <w:top w:w="35" w:type="dxa"/>
              <w:left w:w="45" w:type="dxa"/>
              <w:bottom w:w="35" w:type="dxa"/>
              <w:right w:w="45" w:type="dxa"/>
            </w:tcMar>
          </w:tcPr>
          <w:p w14:paraId="0C11625F">
            <w:pPr>
              <w:spacing w:after="0"/>
            </w:pPr>
            <w:r>
              <w:rPr>
                <w:rFonts w:ascii="Times New Roman" w:hAnsi="Times New Roman" w:eastAsia="Times New Roman"/>
                <w:b w:val="0"/>
                <w:i w:val="0"/>
                <w:sz w:val="17"/>
              </w:rPr>
              <w:t>Develop server interface and request handling</w:t>
            </w:r>
          </w:p>
        </w:tc>
      </w:tr>
    </w:tbl>
    <w:p w14:paraId="336C9577">
      <w:pPr>
        <w:widowControl/>
      </w:pP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485"/>
        <w:gridCol w:w="3485"/>
        <w:gridCol w:w="3485"/>
      </w:tblGrid>
      <w:tr w14:paraId="6CCBA8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88" w:hRule="exact"/>
          <w:tblHeader/>
        </w:trPr>
        <w:tc>
          <w:tcPr>
            <w:tcW w:w="2232" w:type="dxa"/>
          </w:tcPr>
          <w:p w14:paraId="5A3531E9">
            <w:pPr>
              <w:spacing w:after="0"/>
            </w:pPr>
            <w:r>
              <w:rPr>
                <w:rFonts w:ascii="Times New Roman" w:hAnsi="Times New Roman" w:eastAsia="Times New Roman"/>
                <w:b/>
                <w:i w:val="0"/>
                <w:sz w:val="18"/>
              </w:rPr>
              <w:t>Roll Number</w:t>
            </w:r>
          </w:p>
        </w:tc>
        <w:tc>
          <w:tcPr>
            <w:tcW w:w="2995" w:type="dxa"/>
          </w:tcPr>
          <w:p w14:paraId="58BA0FFE">
            <w:pPr>
              <w:spacing w:after="0"/>
            </w:pPr>
            <w:r>
              <w:rPr>
                <w:rFonts w:ascii="Times New Roman" w:hAnsi="Times New Roman" w:eastAsia="Times New Roman"/>
                <w:b/>
                <w:i w:val="0"/>
                <w:sz w:val="18"/>
              </w:rPr>
              <w:t>Student Name</w:t>
            </w:r>
          </w:p>
        </w:tc>
        <w:tc>
          <w:tcPr>
            <w:tcW w:w="4852" w:type="dxa"/>
          </w:tcPr>
          <w:p w14:paraId="7BA31A4E">
            <w:pPr>
              <w:spacing w:after="0"/>
            </w:pPr>
            <w:r>
              <w:rPr>
                <w:rFonts w:ascii="Times New Roman" w:hAnsi="Times New Roman" w:eastAsia="Times New Roman"/>
                <w:b/>
                <w:i w:val="0"/>
                <w:sz w:val="18"/>
              </w:rPr>
              <w:t>Individual Responsibility</w:t>
            </w:r>
          </w:p>
        </w:tc>
      </w:tr>
      <w:tr w14:paraId="3F2D92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096" w:hRule="atLeast"/>
        </w:trPr>
        <w:tc>
          <w:tcPr>
            <w:tcW w:w="2232" w:type="dxa"/>
            <w:tcMar>
              <w:top w:w="35" w:type="dxa"/>
              <w:left w:w="45" w:type="dxa"/>
              <w:bottom w:w="35" w:type="dxa"/>
              <w:right w:w="45" w:type="dxa"/>
            </w:tcMar>
            <w:vAlign w:val="top"/>
          </w:tcPr>
          <w:p w14:paraId="4C200756">
            <w:pPr>
              <w:spacing w:after="0"/>
            </w:pPr>
            <w:r>
              <w:rPr>
                <w:rFonts w:ascii="Times New Roman" w:hAnsi="Times New Roman" w:eastAsia="Times New Roman"/>
                <w:b w:val="0"/>
                <w:i w:val="0"/>
                <w:sz w:val="17"/>
              </w:rPr>
              <w:t>2520030145</w:t>
            </w:r>
          </w:p>
        </w:tc>
        <w:tc>
          <w:tcPr>
            <w:tcW w:w="2995" w:type="dxa"/>
            <w:tcMar>
              <w:top w:w="35" w:type="dxa"/>
              <w:left w:w="45" w:type="dxa"/>
              <w:bottom w:w="35" w:type="dxa"/>
              <w:right w:w="45" w:type="dxa"/>
            </w:tcMar>
            <w:vAlign w:val="top"/>
          </w:tcPr>
          <w:p w14:paraId="2A16FCD6">
            <w:pPr>
              <w:spacing w:after="0"/>
            </w:pPr>
            <w:r>
              <w:rPr>
                <w:rFonts w:ascii="Times New Roman" w:hAnsi="Times New Roman" w:eastAsia="Times New Roman"/>
                <w:b w:val="0"/>
                <w:i w:val="0"/>
                <w:sz w:val="17"/>
              </w:rPr>
              <w:t>B. Surya Prakash Reddy</w:t>
            </w:r>
          </w:p>
        </w:tc>
        <w:tc>
          <w:tcPr>
            <w:tcW w:w="4852" w:type="dxa"/>
            <w:tcMar>
              <w:top w:w="35" w:type="dxa"/>
              <w:left w:w="45" w:type="dxa"/>
              <w:bottom w:w="35" w:type="dxa"/>
              <w:right w:w="45" w:type="dxa"/>
            </w:tcMar>
            <w:vAlign w:val="top"/>
          </w:tcPr>
          <w:p w14:paraId="113D0F7A">
            <w:pPr>
              <w:spacing w:after="20"/>
            </w:pPr>
            <w:r>
              <w:rPr>
                <w:rFonts w:ascii="Times New Roman" w:hAnsi="Times New Roman" w:eastAsia="Times New Roman"/>
                <w:b w:val="0"/>
                <w:i w:val="0"/>
                <w:sz w:val="17"/>
              </w:rPr>
              <w:t>• Handle client connection processing</w:t>
            </w:r>
            <w:r>
              <w:br w:type="textWrapping"/>
            </w:r>
            <w:r>
              <w:rPr>
                <w:rFonts w:ascii="Times New Roman" w:hAnsi="Times New Roman" w:eastAsia="Times New Roman"/>
                <w:b w:val="0"/>
                <w:i w:val="0"/>
                <w:sz w:val="17"/>
              </w:rPr>
              <w:t>• Implement file-read and file-write operations</w:t>
            </w:r>
            <w:r>
              <w:br w:type="textWrapping"/>
            </w:r>
            <w:r>
              <w:rPr>
                <w:rFonts w:ascii="Times New Roman" w:hAnsi="Times New Roman" w:eastAsia="Times New Roman"/>
                <w:b w:val="0"/>
                <w:i w:val="0"/>
                <w:sz w:val="17"/>
              </w:rPr>
              <w:t>• Develop asynchronous I/O processing</w:t>
            </w:r>
            <w:r>
              <w:br w:type="textWrapping"/>
            </w:r>
            <w:r>
              <w:rPr>
                <w:rFonts w:ascii="Times New Roman" w:hAnsi="Times New Roman" w:eastAsia="Times New Roman"/>
                <w:b w:val="0"/>
                <w:i w:val="0"/>
                <w:sz w:val="17"/>
              </w:rPr>
              <w:t>• Maintain request and completion queues</w:t>
            </w:r>
            <w:r>
              <w:br w:type="textWrapping"/>
            </w:r>
            <w:r>
              <w:rPr>
                <w:rFonts w:ascii="Times New Roman" w:hAnsi="Times New Roman" w:eastAsia="Times New Roman"/>
                <w:b w:val="0"/>
                <w:i w:val="0"/>
                <w:sz w:val="17"/>
              </w:rPr>
              <w:t>• Test concurrent client and file-processing features</w:t>
            </w:r>
            <w:r>
              <w:br w:type="textWrapping"/>
            </w:r>
            <w:r>
              <w:rPr>
                <w:rFonts w:ascii="Times New Roman" w:hAnsi="Times New Roman" w:eastAsia="Times New Roman"/>
                <w:b w:val="0"/>
                <w:i w:val="0"/>
                <w:sz w:val="17"/>
              </w:rPr>
              <w:t>• Debug server and I/O components</w:t>
            </w:r>
          </w:p>
        </w:tc>
      </w:tr>
      <w:tr w14:paraId="42D7B8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096" w:hRule="atLeast"/>
        </w:trPr>
        <w:tc>
          <w:tcPr>
            <w:tcW w:w="2232" w:type="dxa"/>
            <w:tcMar>
              <w:top w:w="35" w:type="dxa"/>
              <w:left w:w="45" w:type="dxa"/>
              <w:bottom w:w="35" w:type="dxa"/>
              <w:right w:w="45" w:type="dxa"/>
            </w:tcMar>
            <w:vAlign w:val="top"/>
          </w:tcPr>
          <w:p w14:paraId="0C649E59">
            <w:pPr>
              <w:spacing w:after="0"/>
            </w:pPr>
            <w:r>
              <w:rPr>
                <w:rFonts w:ascii="Times New Roman" w:hAnsi="Times New Roman" w:eastAsia="Times New Roman"/>
                <w:b w:val="0"/>
                <w:i w:val="0"/>
                <w:sz w:val="17"/>
              </w:rPr>
              <w:t>2520030004</w:t>
            </w:r>
          </w:p>
        </w:tc>
        <w:tc>
          <w:tcPr>
            <w:tcW w:w="2995" w:type="dxa"/>
            <w:tcMar>
              <w:top w:w="35" w:type="dxa"/>
              <w:left w:w="45" w:type="dxa"/>
              <w:bottom w:w="35" w:type="dxa"/>
              <w:right w:w="45" w:type="dxa"/>
            </w:tcMar>
            <w:vAlign w:val="top"/>
          </w:tcPr>
          <w:p w14:paraId="35B2B2E2">
            <w:pPr>
              <w:spacing w:after="0"/>
            </w:pPr>
            <w:r>
              <w:rPr>
                <w:rFonts w:ascii="Times New Roman" w:hAnsi="Times New Roman" w:eastAsia="Times New Roman"/>
                <w:b w:val="0"/>
                <w:i w:val="0"/>
                <w:sz w:val="17"/>
              </w:rPr>
              <w:t>Vedhanth Sinde</w:t>
            </w:r>
          </w:p>
        </w:tc>
        <w:tc>
          <w:tcPr>
            <w:tcW w:w="4852" w:type="dxa"/>
            <w:tcMar>
              <w:top w:w="35" w:type="dxa"/>
              <w:left w:w="45" w:type="dxa"/>
              <w:bottom w:w="35" w:type="dxa"/>
              <w:right w:w="45" w:type="dxa"/>
            </w:tcMar>
            <w:vAlign w:val="top"/>
          </w:tcPr>
          <w:p w14:paraId="51D34AE0">
            <w:pPr>
              <w:spacing w:after="20"/>
            </w:pPr>
            <w:r>
              <w:rPr>
                <w:rFonts w:ascii="Times New Roman" w:hAnsi="Times New Roman" w:eastAsia="Times New Roman"/>
                <w:b w:val="0"/>
                <w:i w:val="0"/>
                <w:sz w:val="17"/>
              </w:rPr>
              <w:t>• Develop the main server interface</w:t>
            </w:r>
            <w:r>
              <w:br w:type="textWrapping"/>
            </w:r>
            <w:r>
              <w:rPr>
                <w:rFonts w:ascii="Times New Roman" w:hAnsi="Times New Roman" w:eastAsia="Times New Roman"/>
                <w:b w:val="0"/>
                <w:i w:val="0"/>
                <w:sz w:val="17"/>
              </w:rPr>
              <w:t>• Handle client request input and navigation</w:t>
            </w:r>
            <w:r>
              <w:br w:type="textWrapping"/>
            </w:r>
            <w:r>
              <w:rPr>
                <w:rFonts w:ascii="Times New Roman" w:hAnsi="Times New Roman" w:eastAsia="Times New Roman"/>
                <w:b w:val="0"/>
                <w:i w:val="0"/>
                <w:sz w:val="17"/>
              </w:rPr>
              <w:t>• Connect request queue and processing modules</w:t>
            </w:r>
            <w:r>
              <w:br w:type="textWrapping"/>
            </w:r>
            <w:r>
              <w:rPr>
                <w:rFonts w:ascii="Times New Roman" w:hAnsi="Times New Roman" w:eastAsia="Times New Roman"/>
                <w:b w:val="0"/>
                <w:i w:val="0"/>
                <w:sz w:val="17"/>
              </w:rPr>
              <w:t>• Implement synchronization for shared request data</w:t>
            </w:r>
            <w:r>
              <w:br w:type="textWrapping"/>
            </w:r>
            <w:r>
              <w:rPr>
                <w:rFonts w:ascii="Times New Roman" w:hAnsi="Times New Roman" w:eastAsia="Times New Roman"/>
                <w:b w:val="0"/>
                <w:i w:val="0"/>
                <w:sz w:val="17"/>
              </w:rPr>
              <w:t>• Record request/completion times and report latency/throughput</w:t>
            </w:r>
            <w:r>
              <w:br w:type="textWrapping"/>
            </w:r>
            <w:r>
              <w:rPr>
                <w:rFonts w:ascii="Times New Roman" w:hAnsi="Times New Roman" w:eastAsia="Times New Roman"/>
                <w:b w:val="0"/>
                <w:i w:val="0"/>
                <w:sz w:val="17"/>
              </w:rPr>
              <w:t>• Implement error handling and test the complete project</w:t>
            </w:r>
          </w:p>
        </w:tc>
      </w:tr>
    </w:tbl>
    <w:p w14:paraId="15B3C282">
      <w:pPr>
        <w:widowControl/>
        <w:spacing w:before="0" w:after="0" w:line="240" w:lineRule="auto"/>
      </w:pPr>
    </w:p>
    <w:p w14:paraId="1BF3C71B">
      <w:pPr>
        <w:widowControl/>
      </w:pPr>
      <w:r>
        <w:br w:type="page"/>
      </w:r>
    </w:p>
    <w:p w14:paraId="5CF3F0AE">
      <w:pPr>
        <w:widowControl/>
        <w:spacing w:before="0" w:after="100" w:line="240" w:lineRule="auto"/>
      </w:pPr>
      <w:r>
        <w:rPr>
          <w:rFonts w:ascii="Times New Roman" w:hAnsi="Times New Roman" w:eastAsia="Times New Roman"/>
          <w:b/>
          <w:i w:val="0"/>
          <w:sz w:val="23"/>
        </w:rPr>
        <w:t>7. Tools / Platforms / Software Used</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227"/>
        <w:gridCol w:w="5227"/>
      </w:tblGrid>
      <w:tr w14:paraId="75C47E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03" w:hRule="exact"/>
          <w:tblHeader/>
        </w:trPr>
        <w:tc>
          <w:tcPr>
            <w:tcW w:w="3024" w:type="dxa"/>
          </w:tcPr>
          <w:p w14:paraId="2AD3DFD2">
            <w:pPr>
              <w:spacing w:after="0"/>
            </w:pPr>
            <w:r>
              <w:rPr>
                <w:rFonts w:ascii="Times New Roman" w:hAnsi="Times New Roman" w:eastAsia="Times New Roman"/>
                <w:b/>
                <w:i w:val="0"/>
                <w:sz w:val="18"/>
              </w:rPr>
              <w:t>Tool / Platform / Software</w:t>
            </w:r>
          </w:p>
        </w:tc>
        <w:tc>
          <w:tcPr>
            <w:tcW w:w="7056" w:type="dxa"/>
          </w:tcPr>
          <w:p w14:paraId="6594ED9F">
            <w:pPr>
              <w:spacing w:after="0"/>
            </w:pPr>
            <w:r>
              <w:rPr>
                <w:rFonts w:ascii="Times New Roman" w:hAnsi="Times New Roman" w:eastAsia="Times New Roman"/>
                <w:b/>
                <w:i w:val="0"/>
                <w:sz w:val="18"/>
              </w:rPr>
              <w:t>Purpose</w:t>
            </w:r>
          </w:p>
        </w:tc>
      </w:tr>
      <w:tr w14:paraId="7732C4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91" w:hRule="atLeast"/>
        </w:trPr>
        <w:tc>
          <w:tcPr>
            <w:tcW w:w="3024" w:type="dxa"/>
            <w:tcMar>
              <w:top w:w="35" w:type="dxa"/>
              <w:left w:w="50" w:type="dxa"/>
              <w:bottom w:w="35" w:type="dxa"/>
              <w:right w:w="50" w:type="dxa"/>
            </w:tcMar>
          </w:tcPr>
          <w:p w14:paraId="12C7DE20">
            <w:pPr>
              <w:spacing w:after="0"/>
            </w:pPr>
            <w:r>
              <w:rPr>
                <w:rFonts w:ascii="Times New Roman" w:hAnsi="Times New Roman" w:eastAsia="Times New Roman"/>
                <w:b w:val="0"/>
                <w:i w:val="0"/>
                <w:sz w:val="18"/>
              </w:rPr>
              <w:t>Linux / Ubuntu</w:t>
            </w:r>
          </w:p>
        </w:tc>
        <w:tc>
          <w:tcPr>
            <w:tcW w:w="7056" w:type="dxa"/>
            <w:tcMar>
              <w:top w:w="35" w:type="dxa"/>
              <w:left w:w="50" w:type="dxa"/>
              <w:bottom w:w="35" w:type="dxa"/>
              <w:right w:w="50" w:type="dxa"/>
            </w:tcMar>
          </w:tcPr>
          <w:p w14:paraId="5FCB52CB">
            <w:pPr>
              <w:spacing w:after="0"/>
            </w:pPr>
            <w:r>
              <w:rPr>
                <w:rFonts w:ascii="Times New Roman" w:hAnsi="Times New Roman" w:eastAsia="Times New Roman"/>
                <w:b w:val="0"/>
                <w:i w:val="0"/>
                <w:sz w:val="18"/>
              </w:rPr>
              <w:t>Operating environment for developing and running the server.</w:t>
            </w:r>
          </w:p>
        </w:tc>
      </w:tr>
      <w:tr w14:paraId="559800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91" w:hRule="atLeast"/>
        </w:trPr>
        <w:tc>
          <w:tcPr>
            <w:tcW w:w="3024" w:type="dxa"/>
            <w:tcMar>
              <w:top w:w="35" w:type="dxa"/>
              <w:left w:w="50" w:type="dxa"/>
              <w:bottom w:w="35" w:type="dxa"/>
              <w:right w:w="50" w:type="dxa"/>
            </w:tcMar>
          </w:tcPr>
          <w:p w14:paraId="3F4BC0E7">
            <w:pPr>
              <w:spacing w:after="0"/>
            </w:pPr>
            <w:r>
              <w:rPr>
                <w:rFonts w:ascii="Times New Roman" w:hAnsi="Times New Roman" w:eastAsia="Times New Roman"/>
                <w:b w:val="0"/>
                <w:i w:val="0"/>
                <w:sz w:val="18"/>
              </w:rPr>
              <w:t>C</w:t>
            </w:r>
          </w:p>
        </w:tc>
        <w:tc>
          <w:tcPr>
            <w:tcW w:w="7056" w:type="dxa"/>
            <w:tcMar>
              <w:top w:w="35" w:type="dxa"/>
              <w:left w:w="50" w:type="dxa"/>
              <w:bottom w:w="35" w:type="dxa"/>
              <w:right w:w="50" w:type="dxa"/>
            </w:tcMar>
          </w:tcPr>
          <w:p w14:paraId="1C2CACC0">
            <w:pPr>
              <w:spacing w:after="0"/>
            </w:pPr>
            <w:r>
              <w:rPr>
                <w:rFonts w:ascii="Times New Roman" w:hAnsi="Times New Roman" w:eastAsia="Times New Roman"/>
                <w:b w:val="0"/>
                <w:i w:val="0"/>
                <w:sz w:val="18"/>
              </w:rPr>
              <w:t>Used to implement the asynchronous server and file-processing logic.</w:t>
            </w:r>
          </w:p>
        </w:tc>
      </w:tr>
      <w:tr w14:paraId="47B6E4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91" w:hRule="atLeast"/>
        </w:trPr>
        <w:tc>
          <w:tcPr>
            <w:tcW w:w="3024" w:type="dxa"/>
            <w:tcMar>
              <w:top w:w="35" w:type="dxa"/>
              <w:left w:w="50" w:type="dxa"/>
              <w:bottom w:w="35" w:type="dxa"/>
              <w:right w:w="50" w:type="dxa"/>
            </w:tcMar>
          </w:tcPr>
          <w:p w14:paraId="2D173F42">
            <w:pPr>
              <w:spacing w:after="0"/>
            </w:pPr>
            <w:r>
              <w:rPr>
                <w:rFonts w:ascii="Times New Roman" w:hAnsi="Times New Roman" w:eastAsia="Times New Roman"/>
                <w:b w:val="0"/>
                <w:i w:val="0"/>
                <w:sz w:val="18"/>
              </w:rPr>
              <w:t>GCC / G++</w:t>
            </w:r>
          </w:p>
        </w:tc>
        <w:tc>
          <w:tcPr>
            <w:tcW w:w="7056" w:type="dxa"/>
            <w:tcMar>
              <w:top w:w="35" w:type="dxa"/>
              <w:left w:w="50" w:type="dxa"/>
              <w:bottom w:w="35" w:type="dxa"/>
              <w:right w:w="50" w:type="dxa"/>
            </w:tcMar>
          </w:tcPr>
          <w:p w14:paraId="48F51353">
            <w:pPr>
              <w:spacing w:after="0"/>
            </w:pPr>
            <w:r>
              <w:rPr>
                <w:rFonts w:ascii="Times New Roman" w:hAnsi="Times New Roman" w:eastAsia="Times New Roman"/>
                <w:b w:val="0"/>
                <w:i w:val="0"/>
                <w:sz w:val="18"/>
              </w:rPr>
              <w:t>Compiler used to compile and build the program.</w:t>
            </w:r>
          </w:p>
        </w:tc>
      </w:tr>
      <w:tr w14:paraId="7A427D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91" w:hRule="atLeast"/>
        </w:trPr>
        <w:tc>
          <w:tcPr>
            <w:tcW w:w="3024" w:type="dxa"/>
            <w:tcMar>
              <w:top w:w="35" w:type="dxa"/>
              <w:left w:w="50" w:type="dxa"/>
              <w:bottom w:w="35" w:type="dxa"/>
              <w:right w:w="50" w:type="dxa"/>
            </w:tcMar>
          </w:tcPr>
          <w:p w14:paraId="2C137D1C">
            <w:pPr>
              <w:spacing w:after="0"/>
            </w:pPr>
            <w:r>
              <w:rPr>
                <w:rFonts w:ascii="Times New Roman" w:hAnsi="Times New Roman" w:eastAsia="Times New Roman"/>
                <w:b w:val="0"/>
                <w:i w:val="0"/>
                <w:sz w:val="18"/>
              </w:rPr>
              <w:t>Asynchronous I/O mechanisms</w:t>
            </w:r>
          </w:p>
        </w:tc>
        <w:tc>
          <w:tcPr>
            <w:tcW w:w="7056" w:type="dxa"/>
            <w:tcMar>
              <w:top w:w="35" w:type="dxa"/>
              <w:left w:w="50" w:type="dxa"/>
              <w:bottom w:w="35" w:type="dxa"/>
              <w:right w:w="50" w:type="dxa"/>
            </w:tcMar>
          </w:tcPr>
          <w:p w14:paraId="695BA72D">
            <w:pPr>
              <w:spacing w:after="0"/>
            </w:pPr>
            <w:r>
              <w:rPr>
                <w:rFonts w:ascii="Times New Roman" w:hAnsi="Times New Roman" w:eastAsia="Times New Roman"/>
                <w:b w:val="0"/>
                <w:i w:val="0"/>
                <w:sz w:val="18"/>
              </w:rPr>
              <w:t>Used to process file operations without blocking the server for every request.</w:t>
            </w:r>
          </w:p>
        </w:tc>
      </w:tr>
      <w:tr w14:paraId="39948B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91" w:hRule="atLeast"/>
        </w:trPr>
        <w:tc>
          <w:tcPr>
            <w:tcW w:w="3024" w:type="dxa"/>
            <w:tcMar>
              <w:top w:w="35" w:type="dxa"/>
              <w:left w:w="50" w:type="dxa"/>
              <w:bottom w:w="35" w:type="dxa"/>
              <w:right w:w="50" w:type="dxa"/>
            </w:tcMar>
          </w:tcPr>
          <w:p w14:paraId="6A11A1B1">
            <w:pPr>
              <w:spacing w:after="0"/>
            </w:pPr>
            <w:r>
              <w:rPr>
                <w:rFonts w:ascii="Times New Roman" w:hAnsi="Times New Roman" w:eastAsia="Times New Roman"/>
                <w:b w:val="0"/>
                <w:i w:val="0"/>
                <w:sz w:val="18"/>
              </w:rPr>
              <w:t>Linux networking / client-server interface</w:t>
            </w:r>
          </w:p>
        </w:tc>
        <w:tc>
          <w:tcPr>
            <w:tcW w:w="7056" w:type="dxa"/>
            <w:tcMar>
              <w:top w:w="35" w:type="dxa"/>
              <w:left w:w="50" w:type="dxa"/>
              <w:bottom w:w="35" w:type="dxa"/>
              <w:right w:w="50" w:type="dxa"/>
            </w:tcMar>
          </w:tcPr>
          <w:p w14:paraId="42168DE3">
            <w:pPr>
              <w:spacing w:after="0"/>
            </w:pPr>
            <w:r>
              <w:rPr>
                <w:rFonts w:ascii="Times New Roman" w:hAnsi="Times New Roman" w:eastAsia="Times New Roman"/>
                <w:b w:val="0"/>
                <w:i w:val="0"/>
                <w:sz w:val="18"/>
              </w:rPr>
              <w:t>Used to support concurrent client connections and request handling.</w:t>
            </w:r>
          </w:p>
        </w:tc>
      </w:tr>
      <w:tr w14:paraId="598A33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91" w:hRule="atLeast"/>
        </w:trPr>
        <w:tc>
          <w:tcPr>
            <w:tcW w:w="3024" w:type="dxa"/>
            <w:tcMar>
              <w:top w:w="35" w:type="dxa"/>
              <w:left w:w="50" w:type="dxa"/>
              <w:bottom w:w="35" w:type="dxa"/>
              <w:right w:w="50" w:type="dxa"/>
            </w:tcMar>
          </w:tcPr>
          <w:p w14:paraId="18BEAD90">
            <w:pPr>
              <w:spacing w:after="0"/>
            </w:pPr>
            <w:r>
              <w:rPr>
                <w:rFonts w:ascii="Times New Roman" w:hAnsi="Times New Roman" w:eastAsia="Times New Roman"/>
                <w:b w:val="0"/>
                <w:i w:val="0"/>
                <w:sz w:val="18"/>
              </w:rPr>
              <w:t>Git/GitHub</w:t>
            </w:r>
          </w:p>
        </w:tc>
        <w:tc>
          <w:tcPr>
            <w:tcW w:w="7056" w:type="dxa"/>
            <w:tcMar>
              <w:top w:w="35" w:type="dxa"/>
              <w:left w:w="50" w:type="dxa"/>
              <w:bottom w:w="35" w:type="dxa"/>
              <w:right w:w="50" w:type="dxa"/>
            </w:tcMar>
          </w:tcPr>
          <w:p w14:paraId="2730D4B6">
            <w:pPr>
              <w:spacing w:after="0"/>
            </w:pPr>
            <w:r>
              <w:rPr>
                <w:rFonts w:ascii="Times New Roman" w:hAnsi="Times New Roman" w:eastAsia="Times New Roman"/>
                <w:b w:val="0"/>
                <w:i w:val="0"/>
                <w:sz w:val="18"/>
              </w:rPr>
              <w:t>Used for version control, collaboration, and managing the project source code.</w:t>
            </w:r>
          </w:p>
        </w:tc>
      </w:tr>
    </w:tbl>
    <w:p w14:paraId="4521611B">
      <w:pPr>
        <w:widowControl/>
        <w:spacing w:before="180" w:after="100" w:line="240" w:lineRule="auto"/>
        <w:rPr>
          <w:rFonts w:ascii="Times New Roman" w:hAnsi="Times New Roman" w:eastAsia="Times New Roman"/>
          <w:b/>
          <w:i w:val="0"/>
          <w:sz w:val="23"/>
        </w:rPr>
      </w:pPr>
    </w:p>
    <w:p w14:paraId="2B682F8D">
      <w:pPr>
        <w:widowControl/>
        <w:spacing w:before="180" w:after="100" w:line="240" w:lineRule="auto"/>
      </w:pPr>
      <w:bookmarkStart w:id="0" w:name="_GoBack"/>
      <w:bookmarkEnd w:id="0"/>
      <w:r>
        <w:rPr>
          <w:rFonts w:ascii="Times New Roman" w:hAnsi="Times New Roman" w:eastAsia="Times New Roman"/>
          <w:b/>
          <w:i w:val="0"/>
          <w:sz w:val="23"/>
        </w:rPr>
        <w:t>8. Expected Outcome</w:t>
      </w:r>
    </w:p>
    <w:p w14:paraId="3D299ADC">
      <w:pPr>
        <w:widowControl/>
        <w:spacing w:before="0" w:after="100" w:line="245" w:lineRule="auto"/>
      </w:pPr>
      <w:r>
        <w:rPr>
          <w:rFonts w:ascii="Times New Roman" w:hAnsi="Times New Roman" w:eastAsia="Times New Roman"/>
          <w:b w:val="0"/>
          <w:i w:val="0"/>
          <w:sz w:val="20"/>
        </w:rPr>
        <w:t>➢  The project is expected to provide an asynchronous file-processing server in C that handles multiple client requests and performs file operations without creating a separate blocking thread for every request.</w:t>
      </w:r>
    </w:p>
    <w:p w14:paraId="001DE7EB">
      <w:pPr>
        <w:widowControl/>
        <w:spacing w:before="0" w:after="40" w:line="240" w:lineRule="auto"/>
      </w:pPr>
      <w:r>
        <w:rPr>
          <w:rFonts w:ascii="Times New Roman" w:hAnsi="Times New Roman" w:eastAsia="Times New Roman"/>
          <w:b w:val="0"/>
          <w:i w:val="0"/>
          <w:sz w:val="20"/>
        </w:rPr>
        <w:t>The server will provide features such as:</w:t>
      </w:r>
    </w:p>
    <w:p w14:paraId="1A6C97DA">
      <w:pPr>
        <w:widowControl/>
        <w:spacing w:after="30" w:line="240" w:lineRule="auto"/>
        <w:ind w:left="317" w:hanging="230"/>
      </w:pPr>
      <w:r>
        <w:rPr>
          <w:rFonts w:ascii="Times New Roman" w:hAnsi="Times New Roman" w:eastAsia="Times New Roman"/>
          <w:b w:val="0"/>
          <w:i w:val="0"/>
          <w:sz w:val="19"/>
        </w:rPr>
        <w:t>•  Handling multiple client connections</w:t>
      </w:r>
    </w:p>
    <w:p w14:paraId="22A3AF17">
      <w:pPr>
        <w:widowControl/>
        <w:spacing w:after="30" w:line="240" w:lineRule="auto"/>
        <w:ind w:left="317" w:hanging="230"/>
      </w:pPr>
      <w:r>
        <w:rPr>
          <w:rFonts w:ascii="Times New Roman" w:hAnsi="Times New Roman" w:eastAsia="Times New Roman"/>
          <w:b w:val="0"/>
          <w:i w:val="0"/>
          <w:sz w:val="19"/>
        </w:rPr>
        <w:t>•  Asynchronous file-read and file-write operations</w:t>
      </w:r>
    </w:p>
    <w:p w14:paraId="41F4FAA7">
      <w:pPr>
        <w:widowControl/>
        <w:spacing w:after="30" w:line="240" w:lineRule="auto"/>
        <w:ind w:left="317" w:hanging="230"/>
      </w:pPr>
      <w:r>
        <w:rPr>
          <w:rFonts w:ascii="Times New Roman" w:hAnsi="Times New Roman" w:eastAsia="Times New Roman"/>
          <w:b w:val="0"/>
          <w:i w:val="0"/>
          <w:sz w:val="19"/>
        </w:rPr>
        <w:t>•  A queue of pending I/O requests</w:t>
      </w:r>
    </w:p>
    <w:p w14:paraId="622633AB">
      <w:pPr>
        <w:widowControl/>
        <w:spacing w:after="30" w:line="240" w:lineRule="auto"/>
        <w:ind w:left="317" w:hanging="230"/>
      </w:pPr>
      <w:r>
        <w:rPr>
          <w:rFonts w:ascii="Times New Roman" w:hAnsi="Times New Roman" w:eastAsia="Times New Roman"/>
          <w:b w:val="0"/>
          <w:i w:val="0"/>
          <w:sz w:val="19"/>
        </w:rPr>
        <w:t>•  Request and completion queues</w:t>
      </w:r>
    </w:p>
    <w:p w14:paraId="76C8B438">
      <w:pPr>
        <w:widowControl/>
        <w:spacing w:after="30" w:line="240" w:lineRule="auto"/>
        <w:ind w:left="317" w:hanging="230"/>
      </w:pPr>
      <w:r>
        <w:rPr>
          <w:rFonts w:ascii="Times New Roman" w:hAnsi="Times New Roman" w:eastAsia="Times New Roman"/>
          <w:b w:val="0"/>
          <w:i w:val="0"/>
          <w:sz w:val="19"/>
        </w:rPr>
        <w:t>•  Synchronization of shared request data</w:t>
      </w:r>
    </w:p>
    <w:p w14:paraId="5F28B80C">
      <w:pPr>
        <w:widowControl/>
        <w:spacing w:after="30" w:line="240" w:lineRule="auto"/>
        <w:ind w:left="317" w:hanging="230"/>
      </w:pPr>
      <w:r>
        <w:rPr>
          <w:rFonts w:ascii="Times New Roman" w:hAnsi="Times New Roman" w:eastAsia="Times New Roman"/>
          <w:b w:val="0"/>
          <w:i w:val="0"/>
          <w:sz w:val="19"/>
        </w:rPr>
        <w:t>•  Request and completion timestamps</w:t>
      </w:r>
    </w:p>
    <w:p w14:paraId="6E8D4872">
      <w:pPr>
        <w:widowControl/>
        <w:spacing w:after="30" w:line="240" w:lineRule="auto"/>
        <w:ind w:left="317" w:hanging="230"/>
      </w:pPr>
      <w:r>
        <w:rPr>
          <w:rFonts w:ascii="Times New Roman" w:hAnsi="Times New Roman" w:eastAsia="Times New Roman"/>
          <w:b w:val="0"/>
          <w:i w:val="0"/>
          <w:sz w:val="19"/>
        </w:rPr>
        <w:t>•  Server throughput measurement</w:t>
      </w:r>
    </w:p>
    <w:p w14:paraId="1F6B6749">
      <w:pPr>
        <w:widowControl/>
        <w:spacing w:after="30" w:line="240" w:lineRule="auto"/>
        <w:ind w:left="317" w:hanging="230"/>
      </w:pPr>
      <w:r>
        <w:rPr>
          <w:rFonts w:ascii="Times New Roman" w:hAnsi="Times New Roman" w:eastAsia="Times New Roman"/>
          <w:b w:val="0"/>
          <w:i w:val="0"/>
          <w:sz w:val="19"/>
        </w:rPr>
        <w:t>•  Request latency measurement</w:t>
      </w:r>
    </w:p>
    <w:p w14:paraId="56ABD619">
      <w:pPr>
        <w:widowControl/>
        <w:spacing w:before="80" w:after="100" w:line="245" w:lineRule="auto"/>
      </w:pPr>
      <w:r>
        <w:rPr>
          <w:rFonts w:ascii="Times New Roman" w:hAnsi="Times New Roman" w:eastAsia="Times New Roman"/>
          <w:b w:val="0"/>
          <w:i w:val="0"/>
          <w:sz w:val="19"/>
        </w:rPr>
        <w:t>The system will allow client requests to be accepted, queued, processed asynchronously, completed, and returned to the appropriate client while maintaining shared data safely.</w:t>
      </w:r>
    </w:p>
    <w:p w14:paraId="4C1D14DC">
      <w:pPr>
        <w:widowControl/>
        <w:spacing w:before="0" w:after="0" w:line="245" w:lineRule="auto"/>
      </w:pPr>
      <w:r>
        <w:rPr>
          <w:rFonts w:ascii="Times New Roman" w:hAnsi="Times New Roman" w:eastAsia="Times New Roman"/>
          <w:b w:val="0"/>
          <w:i w:val="0"/>
          <w:sz w:val="19"/>
        </w:rPr>
        <w:t>The project will provide practical implementation of Operating Systems and Systems Programming concepts such as asynchronous I/O, concurrency, queue management, synchronization, file I/O, client-server communication, and performance monitoring.</w:t>
      </w:r>
    </w:p>
    <w:p w14:paraId="40357FCD">
      <w:pPr>
        <w:widowControl/>
      </w:pPr>
    </w:p>
    <w:p w14:paraId="2C73C504">
      <w:pPr>
        <w:widowControl/>
      </w:pPr>
    </w:p>
    <w:p w14:paraId="1C67D258">
      <w:pPr>
        <w:widowControl/>
      </w:pPr>
    </w:p>
    <w:p w14:paraId="2B49BCC8">
      <w:pPr>
        <w:widowControl/>
      </w:pPr>
    </w:p>
    <w:p w14:paraId="3298DEF5">
      <w:pPr>
        <w:widowControl/>
      </w:pPr>
    </w:p>
    <w:p w14:paraId="4951815D">
      <w:pPr>
        <w:widowControl/>
      </w:pPr>
    </w:p>
    <w:p w14:paraId="78ED4FA1">
      <w:pPr>
        <w:widowControl/>
      </w:pPr>
    </w:p>
    <w:p w14:paraId="02893772">
      <w:pPr>
        <w:widowControl/>
      </w:pPr>
    </w:p>
    <w:p w14:paraId="3AF38D1B">
      <w:pPr>
        <w:widowControl/>
      </w:pPr>
    </w:p>
    <w:p w14:paraId="292B002B">
      <w:pPr>
        <w:widowControl/>
      </w:pPr>
    </w:p>
    <w:p w14:paraId="14E055DF">
      <w:pPr>
        <w:widowControl/>
        <w:spacing w:before="0" w:after="120" w:line="240" w:lineRule="auto"/>
      </w:pPr>
      <w:r>
        <w:rPr>
          <w:rFonts w:ascii="Times New Roman" w:hAnsi="Times New Roman" w:eastAsia="Times New Roman"/>
          <w:b/>
          <w:i w:val="0"/>
          <w:sz w:val="23"/>
        </w:rPr>
        <w:t>9. GitHub Repository</w:t>
      </w:r>
    </w:p>
    <w:p w14:paraId="3837A087">
      <w:pPr>
        <w:widowControl/>
        <w:spacing w:after="200" w:line="240" w:lineRule="auto"/>
      </w:pPr>
      <w:r>
        <w:rPr>
          <w:rFonts w:ascii="Times New Roman" w:hAnsi="Times New Roman" w:eastAsia="Times New Roman"/>
          <w:b/>
          <w:i w:val="0"/>
          <w:sz w:val="20"/>
        </w:rPr>
        <w:t xml:space="preserve">GitHub Repository Link: </w:t>
      </w:r>
      <w:r>
        <w:rPr>
          <w:rFonts w:ascii="Times New Roman" w:hAnsi="Times New Roman" w:eastAsia="Times New Roman"/>
          <w:b w:val="0"/>
          <w:i w:val="0"/>
          <w:sz w:val="20"/>
        </w:rPr>
        <w:t>____________________________________________</w:t>
      </w:r>
    </w:p>
    <w:p w14:paraId="11AA7D70">
      <w:pPr>
        <w:widowControl/>
        <w:spacing w:after="280" w:line="240" w:lineRule="auto"/>
      </w:pPr>
      <w:r>
        <w:rPr>
          <w:rFonts w:ascii="Times New Roman" w:hAnsi="Times New Roman" w:eastAsia="Times New Roman"/>
          <w:b/>
          <w:i w:val="0"/>
          <w:sz w:val="20"/>
        </w:rPr>
        <w:t xml:space="preserve">Created: </w:t>
      </w:r>
      <w:r>
        <w:rPr>
          <w:rFonts w:ascii="Times New Roman" w:hAnsi="Times New Roman" w:eastAsia="Times New Roman"/>
          <w:b w:val="0"/>
          <w:i w:val="0"/>
          <w:sz w:val="20"/>
        </w:rPr>
        <w:t>________________</w:t>
      </w:r>
    </w:p>
    <w:p w14:paraId="578E0987">
      <w:pPr>
        <w:widowControl/>
        <w:spacing w:before="0" w:after="400" w:line="240" w:lineRule="auto"/>
      </w:pPr>
      <w:r>
        <w:rPr>
          <w:rFonts w:ascii="Times New Roman" w:hAnsi="Times New Roman" w:eastAsia="Times New Roman"/>
          <w:b w:val="0"/>
          <w:i w:val="0"/>
          <w:sz w:val="20"/>
        </w:rPr>
        <w:t>■   Yes    □ No</w:t>
      </w:r>
    </w:p>
    <w:p w14:paraId="6F646C80">
      <w:pPr>
        <w:widowControl/>
        <w:spacing w:before="40" w:after="140" w:line="240" w:lineRule="auto"/>
      </w:pPr>
      <w:r>
        <w:rPr>
          <w:rFonts w:ascii="Times New Roman" w:hAnsi="Times New Roman" w:eastAsia="Times New Roman"/>
          <w:b/>
          <w:i w:val="0"/>
          <w:sz w:val="21"/>
        </w:rPr>
        <w:t>Faculty Name and Signature</w:t>
      </w:r>
    </w:p>
    <w:p w14:paraId="3B033C2B">
      <w:pPr>
        <w:widowControl/>
        <w:spacing w:after="240" w:line="240" w:lineRule="auto"/>
      </w:pPr>
      <w:r>
        <w:rPr>
          <w:rFonts w:ascii="Times New Roman" w:hAnsi="Times New Roman" w:eastAsia="Times New Roman"/>
          <w:b/>
          <w:i w:val="0"/>
          <w:sz w:val="20"/>
        </w:rPr>
        <w:t xml:space="preserve">Faculty Name: </w:t>
      </w:r>
      <w:r>
        <w:rPr>
          <w:rFonts w:ascii="Times New Roman" w:hAnsi="Times New Roman" w:eastAsia="Times New Roman"/>
          <w:b w:val="0"/>
          <w:i w:val="0"/>
          <w:sz w:val="20"/>
        </w:rPr>
        <w:t>K.Hema</w:t>
      </w:r>
    </w:p>
    <w:p w14:paraId="2E80095A">
      <w:pPr>
        <w:widowControl/>
        <w:spacing w:after="240" w:line="240" w:lineRule="auto"/>
      </w:pPr>
      <w:r>
        <w:rPr>
          <w:rFonts w:ascii="Times New Roman" w:hAnsi="Times New Roman" w:eastAsia="Times New Roman"/>
          <w:b/>
          <w:i w:val="0"/>
          <w:sz w:val="20"/>
        </w:rPr>
        <w:t xml:space="preserve">Signature: </w:t>
      </w:r>
      <w:r>
        <w:rPr>
          <w:rFonts w:ascii="Times New Roman" w:hAnsi="Times New Roman" w:eastAsia="Times New Roman"/>
          <w:b w:val="0"/>
          <w:i w:val="0"/>
          <w:sz w:val="20"/>
        </w:rPr>
        <w:t>____________________________________________________________</w:t>
      </w:r>
    </w:p>
    <w:p w14:paraId="181C9238">
      <w:pPr>
        <w:widowControl/>
        <w:spacing w:after="500" w:line="240" w:lineRule="auto"/>
      </w:pPr>
      <w:r>
        <w:rPr>
          <w:rFonts w:ascii="Times New Roman" w:hAnsi="Times New Roman" w:eastAsia="Times New Roman"/>
          <w:b/>
          <w:i w:val="0"/>
          <w:sz w:val="20"/>
        </w:rPr>
        <w:t xml:space="preserve">Remarks: </w:t>
      </w:r>
      <w:r>
        <w:rPr>
          <w:rFonts w:ascii="Times New Roman" w:hAnsi="Times New Roman" w:eastAsia="Times New Roman"/>
          <w:b w:val="0"/>
          <w:i w:val="0"/>
          <w:sz w:val="20"/>
        </w:rPr>
        <w:t>____________________________________________________________________</w:t>
      </w:r>
    </w:p>
    <w:p w14:paraId="7014B44A">
      <w:pPr>
        <w:widowControl/>
        <w:spacing w:before="0" w:after="440" w:line="240" w:lineRule="auto"/>
      </w:pPr>
      <w:r>
        <w:rPr>
          <w:rFonts w:ascii="Times New Roman" w:hAnsi="Times New Roman" w:eastAsia="Times New Roman"/>
          <w:b w:val="0"/>
          <w:i w:val="0"/>
          <w:sz w:val="18"/>
        </w:rPr>
        <w:t>----------------------------------------------------------------------------------------------------------------</w:t>
      </w:r>
    </w:p>
    <w:p w14:paraId="6F46067D">
      <w:pPr>
        <w:widowControl/>
        <w:spacing w:before="0" w:after="140" w:line="240" w:lineRule="auto"/>
      </w:pPr>
      <w:r>
        <w:rPr>
          <w:rFonts w:ascii="Times New Roman" w:hAnsi="Times New Roman" w:eastAsia="Times New Roman"/>
          <w:b/>
          <w:i w:val="0"/>
          <w:sz w:val="21"/>
        </w:rPr>
        <w:t>Faculty Use</w:t>
      </w:r>
    </w:p>
    <w:p w14:paraId="4F91FBAF">
      <w:pPr>
        <w:widowControl/>
        <w:spacing w:after="100" w:line="240" w:lineRule="auto"/>
      </w:pPr>
      <w:r>
        <w:rPr>
          <w:rFonts w:ascii="Times New Roman" w:hAnsi="Times New Roman" w:eastAsia="Times New Roman"/>
          <w:b/>
          <w:i w:val="0"/>
          <w:sz w:val="20"/>
        </w:rPr>
        <w:t xml:space="preserve">Project Approved: </w:t>
      </w:r>
      <w:r>
        <w:rPr>
          <w:rFonts w:ascii="Times New Roman" w:hAnsi="Times New Roman" w:eastAsia="Times New Roman"/>
          <w:b w:val="0"/>
          <w:i w:val="0"/>
          <w:sz w:val="20"/>
        </w:rPr>
        <w:t>_________________________________</w:t>
      </w:r>
    </w:p>
    <w:p w14:paraId="52B7FB85">
      <w:pPr>
        <w:widowControl/>
        <w:spacing w:before="0" w:after="260" w:line="240" w:lineRule="auto"/>
      </w:pPr>
      <w:r>
        <w:rPr>
          <w:rFonts w:ascii="Times New Roman" w:hAnsi="Times New Roman" w:eastAsia="Times New Roman"/>
          <w:b w:val="0"/>
          <w:i w:val="0"/>
          <w:sz w:val="20"/>
        </w:rPr>
        <w:t>□ Yes    □ No</w:t>
      </w:r>
    </w:p>
    <w:p w14:paraId="547970B2">
      <w:pPr>
        <w:widowControl/>
        <w:spacing w:after="200" w:line="240" w:lineRule="auto"/>
      </w:pPr>
      <w:r>
        <w:rPr>
          <w:rFonts w:ascii="Times New Roman" w:hAnsi="Times New Roman" w:eastAsia="Times New Roman"/>
          <w:b/>
          <w:i w:val="0"/>
          <w:sz w:val="20"/>
        </w:rPr>
        <w:t xml:space="preserve">Date: </w:t>
      </w:r>
      <w:r>
        <w:rPr>
          <w:rFonts w:ascii="Times New Roman" w:hAnsi="Times New Roman" w:eastAsia="Times New Roman"/>
          <w:b w:val="0"/>
          <w:i w:val="0"/>
          <w:sz w:val="20"/>
        </w:rPr>
        <w:t>____________________________________________________________________</w:t>
      </w:r>
    </w:p>
    <w:p w14:paraId="33A2790A">
      <w:pPr>
        <w:widowControl/>
        <w:spacing w:after="0" w:line="240" w:lineRule="auto"/>
      </w:pPr>
      <w:r>
        <w:rPr>
          <w:rFonts w:ascii="Times New Roman" w:hAnsi="Times New Roman" w:eastAsia="Times New Roman"/>
          <w:b/>
          <w:i w:val="0"/>
          <w:sz w:val="20"/>
        </w:rPr>
        <w:t xml:space="preserve">Faculty Signature: </w:t>
      </w:r>
      <w:r>
        <w:rPr>
          <w:rFonts w:ascii="Times New Roman" w:hAnsi="Times New Roman" w:eastAsia="Times New Roman"/>
          <w:b w:val="0"/>
          <w:i w:val="0"/>
          <w:sz w:val="20"/>
        </w:rPr>
        <w:t>_____________________________________________</w:t>
      </w:r>
    </w:p>
    <w:sectPr>
      <w:pgSz w:w="12240" w:h="15840"/>
      <w:pgMar w:top="461" w:right="893" w:bottom="605" w:left="893" w:header="216" w:footer="21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1302B4"/>
    <w:rsid w:val="7C031C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1131</Words>
  <Characters>7244</Characters>
  <Lines>0</Lines>
  <Paragraphs>0</Paragraphs>
  <TotalTime>1</TotalTime>
  <ScaleCrop>false</ScaleCrop>
  <LinksUpToDate>false</LinksUpToDate>
  <CharactersWithSpaces>8264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bsury</cp:lastModifiedBy>
  <dcterms:modified xsi:type="dcterms:W3CDTF">2026-09-23T14:30:09Z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eyJoZGlkIjoiZDljNDk5Njk3NTRiYjA3MzZhOWQ4ODZhNGUxNTQ3N2YifQ==</vt:lpwstr>
  </property>
  <property fmtid="{D5CDD505-2E9C-101B-9397-08002B2CF9AE}" pid="3" name="KSOProductBuildVer">
    <vt:lpwstr>1033-12.1.0.28485</vt:lpwstr>
  </property>
  <property fmtid="{D5CDD505-2E9C-101B-9397-08002B2CF9AE}" pid="4" name="ICV">
    <vt:lpwstr>48A7680350444B5284EDD4C4E5255085_13</vt:lpwstr>
  </property>
</Properties>
</file>