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984953" w:rsidP="7292F844" w:rsidRDefault="14897F48" w14:paraId="0F6B3F9D" w14:textId="77777777">
      <w:pPr>
        <w:jc w:val="center"/>
        <w:rPr>
          <w:rFonts w:ascii="Times New Roman" w:hAnsi="Times New Roman" w:eastAsia="Times New Roman" w:cs="Times New Roman"/>
          <w:b/>
          <w:bCs/>
          <w:sz w:val="24"/>
          <w:szCs w:val="24"/>
        </w:rPr>
      </w:pPr>
      <w:r>
        <w:rPr>
          <w:noProof/>
        </w:rPr>
        <w:drawing>
          <wp:inline distT="0" distB="0" distL="0" distR="0" wp14:anchorId="1FA3F1E2" wp14:editId="7FF962A7">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8" cstate="print"/>
                    <a:stretch>
                      <a:fillRect/>
                    </a:stretch>
                  </pic:blipFill>
                  <pic:spPr>
                    <a:xfrm>
                      <a:off x="0" y="0"/>
                      <a:ext cx="6400800" cy="639154"/>
                    </a:xfrm>
                    <a:prstGeom prst="rect">
                      <a:avLst/>
                    </a:prstGeom>
                  </pic:spPr>
                </pic:pic>
              </a:graphicData>
            </a:graphic>
          </wp:inline>
        </w:drawing>
      </w:r>
    </w:p>
    <w:p w:rsidR="00984953" w:rsidP="7292F844" w:rsidRDefault="14897F48" w14:paraId="0EEA23F1" w14:textId="77777777">
      <w:pPr>
        <w:jc w:val="cente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OPERATING SYSTEMS AND SYSTEMS PROGRAMMING (25CS2104E)</w:t>
      </w:r>
    </w:p>
    <w:p w:rsidR="00984953" w:rsidP="7292F844" w:rsidRDefault="14897F48" w14:paraId="47719D9B" w14:textId="77777777">
      <w:pPr>
        <w:jc w:val="cente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2026–27, Term-I</w:t>
      </w:r>
    </w:p>
    <w:p w:rsidR="00984953" w:rsidP="7292F844" w:rsidRDefault="14897F48" w14:paraId="6CB820F7" w14:textId="77777777">
      <w:pPr>
        <w:jc w:val="cente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Project Problem Statement Submission Form</w:t>
      </w:r>
    </w:p>
    <w:p w:rsidR="00984953" w:rsidP="7292F844" w:rsidRDefault="14897F48" w14:paraId="6ED5A5E1"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Section / Team Details</w:t>
      </w:r>
    </w:p>
    <w:p w:rsidR="00984953" w:rsidP="7292F844" w:rsidRDefault="14897F48" w14:paraId="2E31F4EF"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Section No.:</w:t>
      </w:r>
      <w:r w:rsidRPr="7292F844">
        <w:rPr>
          <w:rFonts w:ascii="Times New Roman" w:hAnsi="Times New Roman" w:eastAsia="Times New Roman" w:cs="Times New Roman"/>
          <w:sz w:val="24"/>
          <w:szCs w:val="24"/>
        </w:rPr>
        <w:t xml:space="preserve"> 7</w:t>
      </w:r>
    </w:p>
    <w:p w:rsidR="00984953" w:rsidP="7292F844" w:rsidRDefault="14897F48" w14:paraId="431457A1" w14:textId="35E5BB2B">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Team No.:</w:t>
      </w:r>
      <w:r w:rsidRPr="7292F844">
        <w:rPr>
          <w:rFonts w:ascii="Times New Roman" w:hAnsi="Times New Roman" w:eastAsia="Times New Roman" w:cs="Times New Roman"/>
          <w:sz w:val="24"/>
          <w:szCs w:val="24"/>
        </w:rPr>
        <w:t xml:space="preserve"> </w:t>
      </w:r>
      <w:r w:rsidRPr="7292F844" w:rsidR="31B867E8">
        <w:rPr>
          <w:rFonts w:ascii="Times New Roman" w:hAnsi="Times New Roman" w:eastAsia="Times New Roman" w:cs="Times New Roman"/>
          <w:sz w:val="24"/>
          <w:szCs w:val="24"/>
        </w:rPr>
        <w:t>20</w:t>
      </w:r>
    </w:p>
    <w:p w:rsidR="00984953" w:rsidP="7292F844" w:rsidRDefault="14897F48" w14:paraId="7E72964C" w14:textId="547B59CA">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Project Title:</w:t>
      </w:r>
      <w:r w:rsidRPr="7292F844">
        <w:rPr>
          <w:rFonts w:ascii="Times New Roman" w:hAnsi="Times New Roman" w:eastAsia="Times New Roman" w:cs="Times New Roman"/>
          <w:sz w:val="24"/>
          <w:szCs w:val="24"/>
        </w:rPr>
        <w:t xml:space="preserve"> </w:t>
      </w:r>
      <w:r w:rsidRPr="7292F844" w:rsidR="08B76262">
        <w:rPr>
          <w:rFonts w:ascii="Times New Roman" w:hAnsi="Times New Roman" w:eastAsia="Times New Roman" w:cs="Times New Roman"/>
          <w:sz w:val="24"/>
          <w:szCs w:val="24"/>
        </w:rPr>
        <w:t>Kernel Based Process Management System</w:t>
      </w:r>
    </w:p>
    <w:p w:rsidR="00984953" w:rsidP="7292F844" w:rsidRDefault="14897F48" w14:paraId="6EE65DF6"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Team Members</w:t>
      </w:r>
    </w:p>
    <w:tbl>
      <w:tblPr>
        <w:tblStyle w:val="TableGrid"/>
        <w:tblW w:w="0" w:type="auto"/>
        <w:jc w:val="center"/>
        <w:tblLook w:val="04A0" w:firstRow="1" w:lastRow="0" w:firstColumn="1" w:lastColumn="0" w:noHBand="0" w:noVBand="1"/>
      </w:tblPr>
      <w:tblGrid>
        <w:gridCol w:w="3356"/>
        <w:gridCol w:w="3357"/>
        <w:gridCol w:w="3357"/>
      </w:tblGrid>
      <w:tr w:rsidR="00984953" w:rsidTr="7292F844" w14:paraId="1CD1601B" w14:textId="77777777">
        <w:trPr>
          <w:jc w:val="center"/>
        </w:trPr>
        <w:tc>
          <w:tcPr>
            <w:tcW w:w="3360" w:type="dxa"/>
            <w:tcBorders>
              <w:top w:val="single" w:color="auto" w:sz="4" w:space="0"/>
              <w:left w:val="single" w:color="auto" w:sz="4" w:space="0"/>
              <w:bottom w:val="single" w:color="auto" w:sz="4" w:space="0"/>
              <w:right w:val="single" w:color="auto" w:sz="4" w:space="0"/>
            </w:tcBorders>
          </w:tcPr>
          <w:p w:rsidR="00984953" w:rsidP="7292F844" w:rsidRDefault="14897F48" w14:paraId="16AF99C3" w14:textId="77777777">
            <w:pPr>
              <w:spacing w:after="0" w:line="240" w:lineRule="auto"/>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Roll Number</w:t>
            </w:r>
          </w:p>
        </w:tc>
        <w:tc>
          <w:tcPr>
            <w:tcW w:w="3360" w:type="dxa"/>
            <w:tcBorders>
              <w:top w:val="single" w:color="auto" w:sz="4" w:space="0"/>
              <w:left w:val="single" w:color="auto" w:sz="4" w:space="0"/>
              <w:bottom w:val="single" w:color="auto" w:sz="4" w:space="0"/>
              <w:right w:val="single" w:color="auto" w:sz="4" w:space="0"/>
            </w:tcBorders>
          </w:tcPr>
          <w:p w:rsidR="00984953" w:rsidP="7292F844" w:rsidRDefault="14897F48" w14:paraId="69AA8DE7" w14:textId="77777777">
            <w:pPr>
              <w:spacing w:after="0" w:line="240" w:lineRule="auto"/>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Student Name</w:t>
            </w:r>
          </w:p>
        </w:tc>
        <w:tc>
          <w:tcPr>
            <w:tcW w:w="3360" w:type="dxa"/>
            <w:tcBorders>
              <w:top w:val="single" w:color="auto" w:sz="4" w:space="0"/>
              <w:left w:val="single" w:color="auto" w:sz="4" w:space="0"/>
              <w:bottom w:val="single" w:color="auto" w:sz="4" w:space="0"/>
              <w:right w:val="single" w:color="auto" w:sz="4" w:space="0"/>
            </w:tcBorders>
          </w:tcPr>
          <w:p w:rsidR="00984953" w:rsidP="7292F844" w:rsidRDefault="14897F48" w14:paraId="4F12BC5F" w14:textId="77777777">
            <w:pPr>
              <w:spacing w:after="0" w:line="240" w:lineRule="auto"/>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Signature</w:t>
            </w:r>
          </w:p>
        </w:tc>
      </w:tr>
      <w:tr w:rsidR="00984953" w:rsidTr="7292F844" w14:paraId="073E931C" w14:textId="77777777">
        <w:trPr>
          <w:jc w:val="center"/>
        </w:trPr>
        <w:tc>
          <w:tcPr>
            <w:tcW w:w="3360" w:type="dxa"/>
            <w:tcBorders>
              <w:top w:val="single" w:color="auto" w:sz="4" w:space="0"/>
              <w:left w:val="single" w:color="auto" w:sz="4" w:space="0"/>
              <w:bottom w:val="single" w:color="auto" w:sz="4" w:space="0"/>
              <w:right w:val="single" w:color="auto" w:sz="4" w:space="0"/>
            </w:tcBorders>
          </w:tcPr>
          <w:p w:rsidR="00984953" w:rsidP="7292F844" w:rsidRDefault="14897F48" w14:paraId="2760AC40" w14:textId="4E489F4F">
            <w:pPr>
              <w:spacing w:after="0" w:line="240" w:lineRule="auto"/>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2520030</w:t>
            </w:r>
            <w:r w:rsidRPr="7292F844" w:rsidR="421CEEC5">
              <w:rPr>
                <w:rFonts w:ascii="Times New Roman" w:hAnsi="Times New Roman" w:eastAsia="Times New Roman" w:cs="Times New Roman"/>
                <w:sz w:val="24"/>
                <w:szCs w:val="24"/>
              </w:rPr>
              <w:t>145</w:t>
            </w:r>
          </w:p>
        </w:tc>
        <w:tc>
          <w:tcPr>
            <w:tcW w:w="3360" w:type="dxa"/>
            <w:tcBorders>
              <w:top w:val="single" w:color="auto" w:sz="4" w:space="0"/>
              <w:left w:val="single" w:color="auto" w:sz="4" w:space="0"/>
              <w:bottom w:val="single" w:color="auto" w:sz="4" w:space="0"/>
              <w:right w:val="single" w:color="auto" w:sz="4" w:space="0"/>
            </w:tcBorders>
          </w:tcPr>
          <w:p w:rsidR="00984953" w:rsidP="7292F844" w:rsidRDefault="2A8E50AA" w14:paraId="42BCCED1" w14:textId="6AC04A91">
            <w:pPr>
              <w:spacing w:after="0" w:line="240" w:lineRule="auto"/>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B. Surya Prakash Reddy</w:t>
            </w:r>
          </w:p>
        </w:tc>
        <w:tc>
          <w:tcPr>
            <w:tcW w:w="3360" w:type="dxa"/>
            <w:tcBorders>
              <w:top w:val="single" w:color="auto" w:sz="4" w:space="0"/>
              <w:left w:val="single" w:color="auto" w:sz="4" w:space="0"/>
              <w:bottom w:val="single" w:color="auto" w:sz="4" w:space="0"/>
              <w:right w:val="single" w:color="auto" w:sz="4" w:space="0"/>
            </w:tcBorders>
          </w:tcPr>
          <w:p w:rsidR="00984953" w:rsidP="7292F844" w:rsidRDefault="00984953" w14:paraId="56258D9C" w14:textId="5FF04A69">
            <w:pPr>
              <w:spacing w:after="0" w:line="240" w:lineRule="auto"/>
              <w:rPr>
                <w:rFonts w:ascii="Times New Roman" w:hAnsi="Times New Roman" w:eastAsia="Times New Roman" w:cs="Times New Roman"/>
                <w:sz w:val="24"/>
                <w:szCs w:val="24"/>
              </w:rPr>
            </w:pPr>
          </w:p>
          <w:p w:rsidR="00984953" w:rsidP="7292F844" w:rsidRDefault="00984953" w14:paraId="288FBAA7" w14:textId="40718A68">
            <w:pPr>
              <w:spacing w:after="0" w:line="240" w:lineRule="auto"/>
              <w:rPr>
                <w:rFonts w:ascii="Times New Roman" w:hAnsi="Times New Roman" w:eastAsia="Times New Roman" w:cs="Times New Roman"/>
                <w:sz w:val="24"/>
                <w:szCs w:val="24"/>
              </w:rPr>
            </w:pPr>
          </w:p>
          <w:p w:rsidR="00984953" w:rsidP="7292F844" w:rsidRDefault="00984953" w14:paraId="60571146" w14:textId="5AB591A4">
            <w:pPr>
              <w:spacing w:after="0" w:line="240" w:lineRule="auto"/>
              <w:rPr>
                <w:rFonts w:ascii="Times New Roman" w:hAnsi="Times New Roman" w:eastAsia="Times New Roman" w:cs="Times New Roman"/>
                <w:sz w:val="24"/>
                <w:szCs w:val="24"/>
              </w:rPr>
            </w:pPr>
          </w:p>
        </w:tc>
      </w:tr>
      <w:tr w:rsidR="00984953" w:rsidTr="7292F844" w14:paraId="751CA117" w14:textId="77777777">
        <w:trPr>
          <w:jc w:val="center"/>
        </w:trPr>
        <w:tc>
          <w:tcPr>
            <w:tcW w:w="3360" w:type="dxa"/>
            <w:tcBorders>
              <w:top w:val="single" w:color="auto" w:sz="4" w:space="0"/>
              <w:left w:val="single" w:color="auto" w:sz="4" w:space="0"/>
              <w:bottom w:val="single" w:color="auto" w:sz="4" w:space="0"/>
              <w:right w:val="single" w:color="auto" w:sz="4" w:space="0"/>
            </w:tcBorders>
          </w:tcPr>
          <w:p w:rsidR="00984953" w:rsidP="7292F844" w:rsidRDefault="14897F48" w14:paraId="069E4323" w14:textId="6D945DE6">
            <w:pPr>
              <w:spacing w:after="0" w:line="240" w:lineRule="auto"/>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2520030</w:t>
            </w:r>
            <w:r w:rsidRPr="7292F844" w:rsidR="1AFA9341">
              <w:rPr>
                <w:rFonts w:ascii="Times New Roman" w:hAnsi="Times New Roman" w:eastAsia="Times New Roman" w:cs="Times New Roman"/>
                <w:sz w:val="24"/>
                <w:szCs w:val="24"/>
              </w:rPr>
              <w:t>004</w:t>
            </w:r>
          </w:p>
        </w:tc>
        <w:tc>
          <w:tcPr>
            <w:tcW w:w="3360" w:type="dxa"/>
            <w:tcBorders>
              <w:top w:val="single" w:color="auto" w:sz="4" w:space="0"/>
              <w:left w:val="single" w:color="auto" w:sz="4" w:space="0"/>
              <w:bottom w:val="single" w:color="auto" w:sz="4" w:space="0"/>
              <w:right w:val="single" w:color="auto" w:sz="4" w:space="0"/>
            </w:tcBorders>
          </w:tcPr>
          <w:p w:rsidR="00984953" w:rsidP="14897F48" w:rsidRDefault="7FC708CC" w14:paraId="00823E68" w14:textId="36EC3906">
            <w:pPr>
              <w:spacing w:after="0" w:line="240" w:lineRule="auto"/>
            </w:pPr>
            <w:r w:rsidRPr="7292F844">
              <w:rPr>
                <w:rFonts w:ascii="Times New Roman" w:hAnsi="Times New Roman" w:eastAsia="Times New Roman" w:cs="Times New Roman"/>
                <w:sz w:val="24"/>
                <w:szCs w:val="24"/>
              </w:rPr>
              <w:t>Vedhanth Sinde</w:t>
            </w:r>
          </w:p>
        </w:tc>
        <w:tc>
          <w:tcPr>
            <w:tcW w:w="3360" w:type="dxa"/>
            <w:tcBorders>
              <w:top w:val="single" w:color="auto" w:sz="4" w:space="0"/>
              <w:left w:val="single" w:color="auto" w:sz="4" w:space="0"/>
              <w:bottom w:val="single" w:color="auto" w:sz="4" w:space="0"/>
              <w:right w:val="single" w:color="auto" w:sz="4" w:space="0"/>
            </w:tcBorders>
          </w:tcPr>
          <w:p w:rsidR="00984953" w:rsidP="7292F844" w:rsidRDefault="00984953" w14:paraId="504DBB85" w14:textId="6183B8E5">
            <w:pPr>
              <w:spacing w:after="0" w:line="240" w:lineRule="auto"/>
              <w:rPr>
                <w:rFonts w:ascii="Times New Roman" w:hAnsi="Times New Roman" w:eastAsia="Times New Roman" w:cs="Times New Roman"/>
                <w:sz w:val="24"/>
                <w:szCs w:val="24"/>
              </w:rPr>
            </w:pPr>
          </w:p>
          <w:p w:rsidR="00984953" w:rsidP="7292F844" w:rsidRDefault="00984953" w14:paraId="35CAC1FB" w14:textId="3CF89993">
            <w:pPr>
              <w:spacing w:after="0" w:line="240" w:lineRule="auto"/>
              <w:rPr>
                <w:rFonts w:ascii="Times New Roman" w:hAnsi="Times New Roman" w:eastAsia="Times New Roman" w:cs="Times New Roman"/>
                <w:sz w:val="24"/>
                <w:szCs w:val="24"/>
              </w:rPr>
            </w:pPr>
          </w:p>
          <w:p w:rsidR="00984953" w:rsidP="7292F844" w:rsidRDefault="00984953" w14:paraId="1FA0C119" w14:textId="02EFC2E5">
            <w:pPr>
              <w:spacing w:after="0" w:line="240" w:lineRule="auto"/>
              <w:rPr>
                <w:rFonts w:ascii="Times New Roman" w:hAnsi="Times New Roman" w:eastAsia="Times New Roman" w:cs="Times New Roman"/>
                <w:sz w:val="24"/>
                <w:szCs w:val="24"/>
              </w:rPr>
            </w:pPr>
          </w:p>
        </w:tc>
      </w:tr>
    </w:tbl>
    <w:p w:rsidR="00984953" w:rsidP="7292F844" w:rsidRDefault="00984953" w14:paraId="57974B2A" w14:textId="26BA7AA5">
      <w:pPr>
        <w:rPr>
          <w:rFonts w:ascii="Times New Roman" w:hAnsi="Times New Roman" w:eastAsia="Times New Roman" w:cs="Times New Roman"/>
          <w:b/>
          <w:bCs/>
          <w:sz w:val="24"/>
          <w:szCs w:val="24"/>
        </w:rPr>
      </w:pPr>
    </w:p>
    <w:p w:rsidR="00984953" w:rsidP="7292F844" w:rsidRDefault="7FC708CC" w14:paraId="573F2F1F" w14:textId="541932AF">
      <w:pPr>
        <w:rPr>
          <w:rFonts w:ascii="Times New Roman" w:hAnsi="Times New Roman" w:eastAsia="Times New Roman" w:cs="Times New Roman"/>
          <w:b/>
          <w:bCs/>
          <w:sz w:val="24"/>
          <w:szCs w:val="24"/>
        </w:rPr>
      </w:pPr>
      <w:r w:rsidRPr="0C47ECCD" w:rsidR="06B8C808">
        <w:rPr>
          <w:rFonts w:ascii="Times New Roman" w:hAnsi="Times New Roman" w:eastAsia="Times New Roman" w:cs="Times New Roman"/>
          <w:b w:val="1"/>
          <w:bCs w:val="1"/>
          <w:sz w:val="24"/>
          <w:szCs w:val="24"/>
        </w:rPr>
        <w:t>1.</w:t>
      </w:r>
      <w:r w:rsidRPr="0C47ECCD" w:rsidR="640ED0DF">
        <w:rPr>
          <w:rFonts w:ascii="Times New Roman" w:hAnsi="Times New Roman" w:eastAsia="Times New Roman" w:cs="Times New Roman"/>
          <w:b w:val="1"/>
          <w:bCs w:val="1"/>
          <w:sz w:val="24"/>
          <w:szCs w:val="24"/>
        </w:rPr>
        <w:t>Abstract</w:t>
      </w:r>
    </w:p>
    <w:p w:rsidR="48DB7F30" w:rsidP="0C47ECCD" w:rsidRDefault="48DB7F30" w14:paraId="7AE7C61E" w14:textId="3DB61E92">
      <w:pPr>
        <w:pStyle w:val="NormalWeb"/>
      </w:pPr>
      <w:r w:rsidRPr="0C47ECCD" w:rsidR="48DB7F30">
        <w:rPr>
          <w:noProof w:val="0"/>
          <w:lang w:val="en-US"/>
        </w:rPr>
        <w:t>The proposed project focuses on developing a Linux-based process management and monitoring system that provides real-time information about running processes and overall system resources. In an operating system, effective process management is essential for understanding how programs are created, executed, monitored, and terminated while utilizing system resources. This project explores important Operating Systems and System Programming concepts such as process identification, process states, process creation, execution and termination, CPU utilization, memory utilization, system information, and resource monitoring. The application will be implemented in Linux using the /proc filesystem and standard Linux commands such as ps and top to retrieve information about active processes and system resources. The system will display details such as Process ID (PID), process state, CPU usage, memory usage, CPU information, RAM usage, disk usage, system uptime, and operating system/kernel information through a simple menu-driven interface. The proposed solution will allow users to monitor processes and observe system resource utilization in real time. The expected outcome is a functional Linux-based process management and monitoring application that provides an organized view of processes and system resources while giving practical understanding of how the Linux operating system manages processes and system resources.</w:t>
      </w:r>
    </w:p>
    <w:p w:rsidR="00984953" w:rsidP="7292F844" w:rsidRDefault="627E4D99" w14:paraId="340FA561" w14:textId="75D59BB6">
      <w:pPr>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2.</w:t>
      </w:r>
      <w:r w:rsidRPr="7292F844" w:rsidR="14897F48">
        <w:rPr>
          <w:rFonts w:ascii="Times New Roman" w:hAnsi="Times New Roman" w:eastAsia="Times New Roman" w:cs="Times New Roman"/>
          <w:b/>
          <w:bCs/>
          <w:sz w:val="24"/>
          <w:szCs w:val="24"/>
        </w:rPr>
        <w:t>Problem Statement</w:t>
      </w:r>
    </w:p>
    <w:p w:rsidR="2A9CA6F6" w:rsidP="7292F844" w:rsidRDefault="2A9CA6F6" w14:paraId="776F200A" w14:textId="6B5809D8">
      <w:pPr>
        <w:spacing w:before="240" w:after="24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Modern Linux systems may run numerous processes simultaneously, making it difficult for users to easily monitor process activity and understand system resource utilization. Important information such as Process ID, process state, CPU usage, memory consumption, and overall system resources is often distributed across different Linux utilities and system files.</w:t>
      </w:r>
    </w:p>
    <w:p w:rsidR="2A9CA6F6" w:rsidP="7292F844" w:rsidRDefault="2A9CA6F6" w14:paraId="762FC988" w14:textId="24612A5F">
      <w:pPr>
        <w:spacing w:before="240" w:after="24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The project addresses this problem by developing a </w:t>
      </w:r>
      <w:r w:rsidRPr="7292F844">
        <w:rPr>
          <w:rFonts w:ascii="Times New Roman" w:hAnsi="Times New Roman" w:eastAsia="Times New Roman" w:cs="Times New Roman"/>
          <w:b/>
          <w:bCs/>
          <w:sz w:val="24"/>
          <w:szCs w:val="24"/>
        </w:rPr>
        <w:t>Kernel Based Process Management System</w:t>
      </w:r>
      <w:r w:rsidRPr="7292F844">
        <w:rPr>
          <w:rFonts w:ascii="Times New Roman" w:hAnsi="Times New Roman" w:eastAsia="Times New Roman" w:cs="Times New Roman"/>
          <w:sz w:val="24"/>
          <w:szCs w:val="24"/>
        </w:rPr>
        <w:t xml:space="preserve"> that collects and displays process and system information in a single menu-driven application. The system uses the Linux /proc filesystem along with commands such as ps and top to monitor running processes and obtain resource-related information.</w:t>
      </w:r>
    </w:p>
    <w:p w:rsidR="2A9CA6F6" w:rsidP="7292F844" w:rsidRDefault="2A9CA6F6" w14:paraId="521CC141" w14:textId="7F4D5EA6">
      <w:pPr>
        <w:spacing w:before="240" w:after="24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This project is relevant to Operating Systems and Systems Programming because process management, process states, CPU and memory utilization, system calls, and Linux system interfaces are fundamental concepts required to understand how an operating system manages executing programs and system resources.</w:t>
      </w:r>
    </w:p>
    <w:p w:rsidR="14897F48" w:rsidP="7292F844" w:rsidRDefault="14897F48" w14:paraId="7EABB249" w14:textId="28F03082">
      <w:pPr>
        <w:pStyle w:val="NormalWeb"/>
        <w:rPr>
          <w:rFonts w:eastAsia="Times New Roman"/>
        </w:rPr>
      </w:pPr>
    </w:p>
    <w:p w:rsidR="00984953" w:rsidP="7292F844" w:rsidRDefault="14897F48" w14:paraId="550C4CD7"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3. Objectives</w:t>
      </w:r>
    </w:p>
    <w:p w:rsidR="054AB224" w:rsidP="14897F48" w:rsidRDefault="054AB224" w14:paraId="693CC9BF" w14:textId="709A5C17">
      <w:pPr>
        <w:spacing w:before="240" w:after="24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The main objectives of the project are:</w:t>
      </w:r>
    </w:p>
    <w:p w:rsidR="054AB224" w:rsidP="14897F48" w:rsidRDefault="054AB224" w14:paraId="6E6F1BE9" w14:textId="6EFD2CA0">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To monitor running processes in a Linux environment. </w:t>
      </w:r>
    </w:p>
    <w:p w:rsidR="054AB224" w:rsidP="14897F48" w:rsidRDefault="054AB224" w14:paraId="5CDDE078" w14:textId="4837A40C">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To display the </w:t>
      </w:r>
      <w:r w:rsidRPr="7292F844">
        <w:rPr>
          <w:rFonts w:ascii="Times New Roman" w:hAnsi="Times New Roman" w:eastAsia="Times New Roman" w:cs="Times New Roman"/>
          <w:b/>
          <w:bCs/>
          <w:sz w:val="24"/>
          <w:szCs w:val="24"/>
        </w:rPr>
        <w:t>Process ID (PID)</w:t>
      </w:r>
      <w:r w:rsidRPr="7292F844">
        <w:rPr>
          <w:rFonts w:ascii="Times New Roman" w:hAnsi="Times New Roman" w:eastAsia="Times New Roman" w:cs="Times New Roman"/>
          <w:sz w:val="24"/>
          <w:szCs w:val="24"/>
        </w:rPr>
        <w:t xml:space="preserve"> of active processes. </w:t>
      </w:r>
    </w:p>
    <w:p w:rsidR="054AB224" w:rsidP="14897F48" w:rsidRDefault="054AB224" w14:paraId="697FBBB5" w14:textId="2BE02A7A">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To identify and display different </w:t>
      </w:r>
      <w:r w:rsidRPr="7292F844">
        <w:rPr>
          <w:rFonts w:ascii="Times New Roman" w:hAnsi="Times New Roman" w:eastAsia="Times New Roman" w:cs="Times New Roman"/>
          <w:b/>
          <w:bCs/>
          <w:sz w:val="24"/>
          <w:szCs w:val="24"/>
        </w:rPr>
        <w:t>process states</w:t>
      </w:r>
      <w:r w:rsidRPr="7292F844">
        <w:rPr>
          <w:rFonts w:ascii="Times New Roman" w:hAnsi="Times New Roman" w:eastAsia="Times New Roman" w:cs="Times New Roman"/>
          <w:sz w:val="24"/>
          <w:szCs w:val="24"/>
        </w:rPr>
        <w:t xml:space="preserve">. </w:t>
      </w:r>
    </w:p>
    <w:p w:rsidR="054AB224" w:rsidP="14897F48" w:rsidRDefault="054AB224" w14:paraId="21670B27" w14:textId="2B5E26FF">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To monitor </w:t>
      </w:r>
      <w:r w:rsidRPr="7292F844">
        <w:rPr>
          <w:rFonts w:ascii="Times New Roman" w:hAnsi="Times New Roman" w:eastAsia="Times New Roman" w:cs="Times New Roman"/>
          <w:b/>
          <w:bCs/>
          <w:sz w:val="24"/>
          <w:szCs w:val="24"/>
        </w:rPr>
        <w:t>CPU utilization</w:t>
      </w:r>
      <w:r w:rsidRPr="7292F844">
        <w:rPr>
          <w:rFonts w:ascii="Times New Roman" w:hAnsi="Times New Roman" w:eastAsia="Times New Roman" w:cs="Times New Roman"/>
          <w:sz w:val="24"/>
          <w:szCs w:val="24"/>
        </w:rPr>
        <w:t xml:space="preserve"> of processes and the system. </w:t>
      </w:r>
    </w:p>
    <w:p w:rsidR="054AB224" w:rsidP="14897F48" w:rsidRDefault="054AB224" w14:paraId="6D874965" w14:textId="22C643EE">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To monitor </w:t>
      </w:r>
      <w:r w:rsidRPr="7292F844">
        <w:rPr>
          <w:rFonts w:ascii="Times New Roman" w:hAnsi="Times New Roman" w:eastAsia="Times New Roman" w:cs="Times New Roman"/>
          <w:b/>
          <w:bCs/>
          <w:sz w:val="24"/>
          <w:szCs w:val="24"/>
        </w:rPr>
        <w:t>memory/RAM utilization</w:t>
      </w:r>
      <w:r w:rsidRPr="7292F844">
        <w:rPr>
          <w:rFonts w:ascii="Times New Roman" w:hAnsi="Times New Roman" w:eastAsia="Times New Roman" w:cs="Times New Roman"/>
          <w:sz w:val="24"/>
          <w:szCs w:val="24"/>
        </w:rPr>
        <w:t xml:space="preserve">. </w:t>
      </w:r>
    </w:p>
    <w:p w:rsidR="054AB224" w:rsidP="14897F48" w:rsidRDefault="054AB224" w14:paraId="03128C94" w14:textId="3682168A">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To obtain process information using the Linux /proc filesystem. </w:t>
      </w:r>
    </w:p>
    <w:p w:rsidR="054AB224" w:rsidP="14897F48" w:rsidRDefault="054AB224" w14:paraId="4183AFA3" w14:textId="40DD7296">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To use Linux commands such as ps and top for process monitoring. </w:t>
      </w:r>
    </w:p>
    <w:p w:rsidR="054AB224" w:rsidP="14897F48" w:rsidRDefault="054AB224" w14:paraId="45EA570D" w14:textId="090B023C">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To display </w:t>
      </w:r>
      <w:r w:rsidRPr="7292F844">
        <w:rPr>
          <w:rFonts w:ascii="Times New Roman" w:hAnsi="Times New Roman" w:eastAsia="Times New Roman" w:cs="Times New Roman"/>
          <w:b/>
          <w:bCs/>
          <w:sz w:val="24"/>
          <w:szCs w:val="24"/>
        </w:rPr>
        <w:t>disk usage</w:t>
      </w:r>
      <w:r w:rsidRPr="7292F844">
        <w:rPr>
          <w:rFonts w:ascii="Times New Roman" w:hAnsi="Times New Roman" w:eastAsia="Times New Roman" w:cs="Times New Roman"/>
          <w:sz w:val="24"/>
          <w:szCs w:val="24"/>
        </w:rPr>
        <w:t xml:space="preserve"> and system resource information. </w:t>
      </w:r>
    </w:p>
    <w:p w:rsidR="054AB224" w:rsidP="14897F48" w:rsidRDefault="054AB224" w14:paraId="06935E74" w14:textId="74606A9F">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To display </w:t>
      </w:r>
      <w:r w:rsidRPr="7292F844">
        <w:rPr>
          <w:rFonts w:ascii="Times New Roman" w:hAnsi="Times New Roman" w:eastAsia="Times New Roman" w:cs="Times New Roman"/>
          <w:b/>
          <w:bCs/>
          <w:sz w:val="24"/>
          <w:szCs w:val="24"/>
        </w:rPr>
        <w:t>system uptime</w:t>
      </w:r>
      <w:r w:rsidRPr="7292F844">
        <w:rPr>
          <w:rFonts w:ascii="Times New Roman" w:hAnsi="Times New Roman" w:eastAsia="Times New Roman" w:cs="Times New Roman"/>
          <w:sz w:val="24"/>
          <w:szCs w:val="24"/>
        </w:rPr>
        <w:t xml:space="preserve"> and operating system/kernel information. </w:t>
      </w:r>
    </w:p>
    <w:p w:rsidR="054AB224" w:rsidP="14897F48" w:rsidRDefault="054AB224" w14:paraId="6A51BC09" w14:textId="6517D1D5">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To provide a simple and user-friendly </w:t>
      </w:r>
      <w:r w:rsidRPr="7292F844">
        <w:rPr>
          <w:rFonts w:ascii="Times New Roman" w:hAnsi="Times New Roman" w:eastAsia="Times New Roman" w:cs="Times New Roman"/>
          <w:b/>
          <w:bCs/>
          <w:sz w:val="24"/>
          <w:szCs w:val="24"/>
        </w:rPr>
        <w:t>menu-driven interface</w:t>
      </w:r>
      <w:r w:rsidRPr="7292F844">
        <w:rPr>
          <w:rFonts w:ascii="Times New Roman" w:hAnsi="Times New Roman" w:eastAsia="Times New Roman" w:cs="Times New Roman"/>
          <w:sz w:val="24"/>
          <w:szCs w:val="24"/>
        </w:rPr>
        <w:t xml:space="preserve">. </w:t>
      </w:r>
    </w:p>
    <w:p w:rsidR="054AB224" w:rsidP="14897F48" w:rsidRDefault="054AB224" w14:paraId="6A81907B" w14:textId="2D7C7228">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To understand how Linux manages processes and system resources. </w:t>
      </w:r>
    </w:p>
    <w:p w:rsidR="054AB224" w:rsidP="14897F48" w:rsidRDefault="054AB224" w14:paraId="516B1E84" w14:textId="070CE387">
      <w:pPr>
        <w:pStyle w:val="ListParagraph"/>
        <w:numPr>
          <w:ilvl w:val="0"/>
          <w:numId w:val="4"/>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To develop a functional Linux-based process monitoring application.</w:t>
      </w:r>
    </w:p>
    <w:p w:rsidR="14897F48" w:rsidP="7292F844" w:rsidRDefault="14897F48" w14:paraId="79726454" w14:textId="3BF0D918">
      <w:pPr>
        <w:rPr>
          <w:rFonts w:ascii="Times New Roman" w:hAnsi="Times New Roman" w:eastAsia="Times New Roman" w:cs="Times New Roman"/>
          <w:sz w:val="24"/>
          <w:szCs w:val="24"/>
        </w:rPr>
      </w:pPr>
    </w:p>
    <w:p w:rsidR="00984953" w:rsidP="7292F844" w:rsidRDefault="14897F48" w14:paraId="1216E48D"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4. Proposed Methodology</w:t>
      </w:r>
    </w:p>
    <w:p w:rsidR="1D562403" w:rsidP="14897F48" w:rsidRDefault="1D562403" w14:paraId="158BD5A0" w14:textId="08A06A7A">
      <w:pPr>
        <w:spacing w:before="240" w:after="24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The project will be designed and implemented in a Linux environment using </w:t>
      </w:r>
      <w:r w:rsidRPr="7292F844">
        <w:rPr>
          <w:rFonts w:ascii="Times New Roman" w:hAnsi="Times New Roman" w:eastAsia="Times New Roman" w:cs="Times New Roman"/>
          <w:b/>
          <w:bCs/>
          <w:sz w:val="24"/>
          <w:szCs w:val="24"/>
        </w:rPr>
        <w:t>C/C++</w:t>
      </w:r>
      <w:r w:rsidRPr="7292F844">
        <w:rPr>
          <w:rFonts w:ascii="Times New Roman" w:hAnsi="Times New Roman" w:eastAsia="Times New Roman" w:cs="Times New Roman"/>
          <w:sz w:val="24"/>
          <w:szCs w:val="24"/>
        </w:rPr>
        <w:t>. The application will collect process and system information using the Linux /proc filesystem and standard Linux utilities.</w:t>
      </w:r>
    </w:p>
    <w:p w:rsidR="1D562403" w:rsidP="14897F48" w:rsidRDefault="1D562403" w14:paraId="41B31CDE" w14:textId="557A1808">
      <w:pPr>
        <w:spacing w:before="240" w:after="24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First, the application will initialize the main menu and provide different options for viewing process and system information. When the user selects process monitoring, the program will access relevant files in the /proc filesystem to retrieve information about active processes, including Process ID, process state, CPU usage, and memory usage.</w:t>
      </w:r>
    </w:p>
    <w:p w:rsidR="1D562403" w:rsidP="14897F48" w:rsidRDefault="1D562403" w14:paraId="450C1E89" w14:textId="19C5A337">
      <w:pPr>
        <w:spacing w:before="240" w:after="24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The application will also obtain overall system information such as CPU usage, RAM usage, disk utilization, system uptime, and operating system/kernel details. Linux commands such as ps and top may be used to observe and verify process information.</w:t>
      </w:r>
    </w:p>
    <w:p w:rsidR="1D562403" w:rsidP="14897F48" w:rsidRDefault="1D562403" w14:paraId="525D84C7" w14:textId="35774F79">
      <w:pPr>
        <w:spacing w:before="240" w:after="24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The collected information will then be processed and displayed through a menu-driven interface. A refresh option will allow users to obtain updated monitoring information, while an exit option will terminate the application.</w:t>
      </w:r>
    </w:p>
    <w:p w:rsidR="1D562403" w:rsidP="14897F48" w:rsidRDefault="1D562403" w14:paraId="3EA5A3A9" w14:textId="4FCB7D2F">
      <w:pPr>
        <w:spacing w:before="240" w:after="24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The overall workflow can be represented as:</w:t>
      </w:r>
    </w:p>
    <w:p w:rsidR="1D562403" w:rsidP="14897F48" w:rsidRDefault="1D562403" w14:paraId="64A7F305" w14:textId="5D2BEA23">
      <w:pPr>
        <w:spacing w:before="240" w:after="240"/>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Start → Display Menu → Select Monitoring Option → Collect Linux System Information → Process/Analyze Data → Display Results → Refresh or Exit</w:t>
      </w:r>
    </w:p>
    <w:p w:rsidR="14897F48" w:rsidP="7292F844" w:rsidRDefault="14897F48" w14:paraId="4DCF83DE" w14:textId="30347572">
      <w:pPr>
        <w:rPr>
          <w:rFonts w:ascii="Times New Roman" w:hAnsi="Times New Roman" w:eastAsia="Times New Roman" w:cs="Times New Roman"/>
          <w:sz w:val="24"/>
          <w:szCs w:val="24"/>
        </w:rPr>
      </w:pPr>
    </w:p>
    <w:p w:rsidR="00984953" w:rsidP="7292F844" w:rsidRDefault="14897F48" w14:paraId="58B86EF2"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5. Operating Systems Concepts / Linux APIs Used</w:t>
      </w:r>
    </w:p>
    <w:tbl>
      <w:tblPr>
        <w:tblStyle w:val="TableGrid"/>
        <w:tblW w:w="10013" w:type="dxa"/>
        <w:jc w:val="center"/>
        <w:tblLook w:val="04A0" w:firstRow="1" w:lastRow="0" w:firstColumn="1" w:lastColumn="0" w:noHBand="0" w:noVBand="1"/>
      </w:tblPr>
      <w:tblGrid>
        <w:gridCol w:w="5483"/>
        <w:gridCol w:w="4530"/>
      </w:tblGrid>
      <w:tr w:rsidR="00984953" w:rsidTr="0C47ECCD" w14:paraId="02102326" w14:textId="77777777">
        <w:trPr>
          <w:trHeight w:val="360"/>
        </w:trPr>
        <w:tc>
          <w:tcPr>
            <w:tcW w:w="5483" w:type="dxa"/>
            <w:tcBorders>
              <w:top w:val="single" w:color="auto" w:sz="4" w:space="0"/>
              <w:left w:val="single" w:color="auto" w:sz="4" w:space="0"/>
              <w:bottom w:val="single" w:color="auto" w:sz="4" w:space="0"/>
              <w:right w:val="single" w:color="auto" w:sz="4" w:space="0"/>
            </w:tcBorders>
            <w:tcMar/>
          </w:tcPr>
          <w:p w:rsidR="14897F48" w:rsidP="7292F844" w:rsidRDefault="14897F48" w14:paraId="45D7DE00" w14:textId="5F2B449B">
            <w:pPr>
              <w:spacing w:after="0"/>
              <w:jc w:val="both"/>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OS Concept / Linux API / System Interface</w:t>
            </w:r>
          </w:p>
        </w:tc>
        <w:tc>
          <w:tcPr>
            <w:tcW w:w="4530" w:type="dxa"/>
            <w:tcBorders>
              <w:top w:val="single" w:color="auto" w:sz="4" w:space="0"/>
              <w:left w:val="single" w:color="auto" w:sz="4" w:space="0"/>
              <w:bottom w:val="single" w:color="auto" w:sz="4" w:space="0"/>
              <w:right w:val="single" w:color="auto" w:sz="4" w:space="0"/>
            </w:tcBorders>
            <w:tcMar/>
          </w:tcPr>
          <w:p w:rsidR="14897F48" w:rsidP="7292F844" w:rsidRDefault="14897F48" w14:paraId="18843BC9" w14:textId="2AD82B9F">
            <w:pPr>
              <w:spacing w:after="0"/>
              <w:jc w:val="both"/>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Purpose in the Project</w:t>
            </w:r>
          </w:p>
        </w:tc>
      </w:tr>
      <w:tr w:rsidR="00984953" w:rsidTr="0C47ECCD" w14:paraId="783F26D3" w14:textId="77777777">
        <w:trPr/>
        <w:tc>
          <w:tcPr>
            <w:tcW w:w="5483" w:type="dxa"/>
            <w:tcBorders>
              <w:top w:val="single" w:color="auto" w:sz="4" w:space="0"/>
              <w:left w:val="single" w:color="auto" w:sz="4" w:space="0"/>
              <w:bottom w:val="single" w:color="auto" w:sz="4" w:space="0"/>
              <w:right w:val="single" w:color="auto" w:sz="4" w:space="0"/>
            </w:tcBorders>
            <w:tcMar/>
          </w:tcPr>
          <w:p w:rsidR="14897F48" w:rsidP="7292F844" w:rsidRDefault="14897F48" w14:paraId="7C7BAFB2" w14:textId="31B1815F">
            <w:pPr>
              <w:spacing w:after="0"/>
              <w:jc w:val="both"/>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Process Management</w:t>
            </w:r>
          </w:p>
        </w:tc>
        <w:tc>
          <w:tcPr>
            <w:tcW w:w="4530" w:type="dxa"/>
            <w:tcBorders>
              <w:top w:val="single" w:color="auto" w:sz="4" w:space="0"/>
              <w:left w:val="single" w:color="auto" w:sz="4" w:space="0"/>
              <w:bottom w:val="single" w:color="auto" w:sz="4" w:space="0"/>
              <w:right w:val="single" w:color="auto" w:sz="4" w:space="0"/>
            </w:tcBorders>
            <w:tcMar/>
          </w:tcPr>
          <w:p w:rsidR="14897F48" w:rsidP="7292F844" w:rsidRDefault="14897F48" w14:paraId="26D56B98" w14:textId="6040B114">
            <w:pPr>
              <w:spacing w:after="0"/>
              <w:jc w:val="both"/>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Used to understand and monitor active processes in Linux.</w:t>
            </w:r>
          </w:p>
        </w:tc>
      </w:tr>
      <w:tr w:rsidR="00984953" w:rsidTr="0C47ECCD" w14:paraId="3B7FD1DB" w14:textId="77777777">
        <w:trPr/>
        <w:tc>
          <w:tcPr>
            <w:tcW w:w="5483" w:type="dxa"/>
            <w:tcBorders>
              <w:top w:val="single" w:color="auto" w:sz="4" w:space="0"/>
              <w:left w:val="single" w:color="auto" w:sz="4" w:space="0"/>
              <w:bottom w:val="single" w:color="auto" w:sz="4" w:space="0"/>
              <w:right w:val="single" w:color="auto" w:sz="4" w:space="0"/>
            </w:tcBorders>
            <w:tcMar/>
          </w:tcPr>
          <w:p w:rsidR="14897F48" w:rsidP="7292F844" w:rsidRDefault="14897F48" w14:paraId="3E2C07FC" w14:textId="2078414F">
            <w:pPr>
              <w:spacing w:after="0"/>
              <w:jc w:val="both"/>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Process ID (PID)</w:t>
            </w:r>
          </w:p>
        </w:tc>
        <w:tc>
          <w:tcPr>
            <w:tcW w:w="4530" w:type="dxa"/>
            <w:tcBorders>
              <w:top w:val="single" w:color="auto" w:sz="4" w:space="0"/>
              <w:left w:val="single" w:color="auto" w:sz="4" w:space="0"/>
              <w:bottom w:val="single" w:color="auto" w:sz="4" w:space="0"/>
              <w:right w:val="single" w:color="auto" w:sz="4" w:space="0"/>
            </w:tcBorders>
            <w:tcMar/>
          </w:tcPr>
          <w:p w:rsidR="14897F48" w:rsidP="7292F844" w:rsidRDefault="14897F48" w14:paraId="33A46F8C" w14:textId="7000192F">
            <w:pPr>
              <w:spacing w:after="0"/>
              <w:jc w:val="both"/>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Identifies individual running processes.</w:t>
            </w:r>
          </w:p>
        </w:tc>
      </w:tr>
      <w:tr w:rsidR="00984953" w:rsidTr="0C47ECCD" w14:paraId="6F822135" w14:textId="77777777">
        <w:trPr/>
        <w:tc>
          <w:tcPr>
            <w:tcW w:w="5483" w:type="dxa"/>
            <w:tcBorders>
              <w:top w:val="single" w:color="auto" w:sz="4" w:space="0"/>
              <w:left w:val="single" w:color="auto" w:sz="4" w:space="0"/>
              <w:bottom w:val="single" w:color="auto" w:sz="4" w:space="0"/>
              <w:right w:val="single" w:color="auto" w:sz="4" w:space="0"/>
            </w:tcBorders>
            <w:tcMar/>
          </w:tcPr>
          <w:p w:rsidR="14897F48" w:rsidP="7292F844" w:rsidRDefault="14897F48" w14:paraId="32F8E30E" w14:textId="38CDE98D">
            <w:pPr>
              <w:spacing w:after="0"/>
              <w:jc w:val="both"/>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Process States</w:t>
            </w:r>
          </w:p>
        </w:tc>
        <w:tc>
          <w:tcPr>
            <w:tcW w:w="4530" w:type="dxa"/>
            <w:tcBorders>
              <w:top w:val="single" w:color="auto" w:sz="4" w:space="0"/>
              <w:left w:val="single" w:color="auto" w:sz="4" w:space="0"/>
              <w:bottom w:val="single" w:color="auto" w:sz="4" w:space="0"/>
              <w:right w:val="single" w:color="auto" w:sz="4" w:space="0"/>
            </w:tcBorders>
            <w:tcMar/>
          </w:tcPr>
          <w:p w:rsidR="14897F48" w:rsidP="7292F844" w:rsidRDefault="14897F48" w14:paraId="2DCFE86C" w14:textId="72794F51">
            <w:pPr>
              <w:spacing w:after="0"/>
              <w:jc w:val="both"/>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Displays the current state of a process such as running, sleeping, or stopped.</w:t>
            </w:r>
          </w:p>
        </w:tc>
      </w:tr>
      <w:tr w:rsidR="00984953" w:rsidTr="0C47ECCD" w14:paraId="3A862203" w14:textId="77777777">
        <w:trPr/>
        <w:tc>
          <w:tcPr>
            <w:tcW w:w="5483" w:type="dxa"/>
            <w:tcBorders>
              <w:top w:val="single" w:color="auto" w:sz="4" w:space="0"/>
              <w:left w:val="single" w:color="auto" w:sz="4" w:space="0"/>
              <w:bottom w:val="single" w:color="auto" w:sz="4" w:space="0"/>
              <w:right w:val="single" w:color="auto" w:sz="4" w:space="0"/>
            </w:tcBorders>
            <w:tcMar/>
          </w:tcPr>
          <w:p w:rsidR="14897F48" w:rsidP="7292F844" w:rsidRDefault="14897F48" w14:paraId="7B02A689" w14:textId="32F6F3D1">
            <w:pPr>
              <w:spacing w:after="0"/>
              <w:jc w:val="both"/>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/proc Filesystem</w:t>
            </w:r>
          </w:p>
        </w:tc>
        <w:tc>
          <w:tcPr>
            <w:tcW w:w="4530" w:type="dxa"/>
            <w:tcBorders>
              <w:top w:val="single" w:color="auto" w:sz="4" w:space="0"/>
              <w:left w:val="single" w:color="auto" w:sz="4" w:space="0"/>
              <w:bottom w:val="single" w:color="auto" w:sz="4" w:space="0"/>
              <w:right w:val="single" w:color="auto" w:sz="4" w:space="0"/>
            </w:tcBorders>
            <w:tcMar/>
          </w:tcPr>
          <w:p w:rsidR="14897F48" w:rsidP="7292F844" w:rsidRDefault="14897F48" w14:paraId="69CE3868" w14:textId="29F375C9">
            <w:pPr>
              <w:spacing w:after="0"/>
              <w:jc w:val="both"/>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Provides real-time process, CPU, memory, and system information.</w:t>
            </w:r>
          </w:p>
        </w:tc>
      </w:tr>
      <w:tr w:rsidR="00984953" w:rsidTr="0C47ECCD" w14:paraId="3473598B" w14:textId="77777777">
        <w:trPr/>
        <w:tc>
          <w:tcPr>
            <w:tcW w:w="5483" w:type="dxa"/>
            <w:tcBorders>
              <w:top w:val="single" w:color="auto" w:sz="4" w:space="0"/>
              <w:left w:val="single" w:color="auto" w:sz="4" w:space="0"/>
              <w:bottom w:val="single" w:color="auto" w:sz="4" w:space="0"/>
              <w:right w:val="single" w:color="auto" w:sz="4" w:space="0"/>
            </w:tcBorders>
            <w:tcMar/>
          </w:tcPr>
          <w:p w:rsidR="14897F48" w:rsidP="7292F844" w:rsidRDefault="14897F48" w14:paraId="22630304" w14:textId="16FE1AA3">
            <w:pPr>
              <w:spacing w:after="0"/>
              <w:jc w:val="both"/>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/proc/[PID]</w:t>
            </w:r>
          </w:p>
        </w:tc>
        <w:tc>
          <w:tcPr>
            <w:tcW w:w="4530" w:type="dxa"/>
            <w:tcBorders>
              <w:top w:val="single" w:color="auto" w:sz="4" w:space="0"/>
              <w:left w:val="single" w:color="auto" w:sz="4" w:space="0"/>
              <w:bottom w:val="single" w:color="auto" w:sz="4" w:space="0"/>
              <w:right w:val="single" w:color="auto" w:sz="4" w:space="0"/>
            </w:tcBorders>
            <w:tcMar/>
          </w:tcPr>
          <w:p w:rsidR="14897F48" w:rsidP="7292F844" w:rsidRDefault="14897F48" w14:paraId="76BDE22E" w14:textId="29A09C18">
            <w:pPr>
              <w:spacing w:after="0"/>
              <w:jc w:val="both"/>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Used to obtain information related to a specific process.</w:t>
            </w:r>
          </w:p>
        </w:tc>
      </w:tr>
      <w:tr w:rsidR="00984953" w:rsidTr="0C47ECCD" w14:paraId="779DE152" w14:textId="77777777">
        <w:trPr/>
        <w:tc>
          <w:tcPr>
            <w:tcW w:w="5483" w:type="dxa"/>
            <w:tcBorders>
              <w:top w:val="single" w:color="auto" w:sz="4" w:space="0"/>
              <w:left w:val="single" w:color="auto" w:sz="4" w:space="0"/>
              <w:bottom w:val="single" w:color="auto" w:sz="4" w:space="0"/>
              <w:right w:val="single" w:color="auto" w:sz="4" w:space="0"/>
            </w:tcBorders>
            <w:tcMar/>
          </w:tcPr>
          <w:p w:rsidR="14897F48" w:rsidP="7292F844" w:rsidRDefault="14897F48" w14:paraId="410BA427" w14:textId="270EADBD">
            <w:pPr>
              <w:spacing w:after="0"/>
              <w:jc w:val="both"/>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/proc/stat</w:t>
            </w:r>
          </w:p>
        </w:tc>
        <w:tc>
          <w:tcPr>
            <w:tcW w:w="4530" w:type="dxa"/>
            <w:tcBorders>
              <w:top w:val="single" w:color="auto" w:sz="4" w:space="0"/>
              <w:left w:val="single" w:color="auto" w:sz="4" w:space="0"/>
              <w:bottom w:val="single" w:color="auto" w:sz="4" w:space="0"/>
              <w:right w:val="single" w:color="auto" w:sz="4" w:space="0"/>
            </w:tcBorders>
            <w:tcMar/>
          </w:tcPr>
          <w:p w:rsidR="14897F48" w:rsidP="7292F844" w:rsidRDefault="14897F48" w14:paraId="1A3A9371" w14:textId="79679139">
            <w:pPr>
              <w:spacing w:after="0"/>
              <w:jc w:val="both"/>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Provides CPU-related statistics and system information.</w:t>
            </w:r>
          </w:p>
        </w:tc>
      </w:tr>
      <w:tr w:rsidR="00984953" w:rsidTr="0C47ECCD" w14:paraId="1D27CBC5" w14:textId="77777777">
        <w:trPr/>
        <w:tc>
          <w:tcPr>
            <w:tcW w:w="5483" w:type="dxa"/>
            <w:tcBorders>
              <w:top w:val="single" w:color="auto" w:sz="4" w:space="0"/>
              <w:left w:val="single" w:color="auto" w:sz="4" w:space="0"/>
              <w:bottom w:val="single" w:color="auto" w:sz="4" w:space="0"/>
              <w:right w:val="single" w:color="auto" w:sz="4" w:space="0"/>
            </w:tcBorders>
            <w:tcMar/>
          </w:tcPr>
          <w:p w:rsidR="14897F48" w:rsidP="7292F844" w:rsidRDefault="14897F48" w14:paraId="72FCCB3B" w14:textId="2C48BED6">
            <w:pPr>
              <w:spacing w:after="0"/>
              <w:jc w:val="both"/>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/proc/meminfo</w:t>
            </w:r>
          </w:p>
        </w:tc>
        <w:tc>
          <w:tcPr>
            <w:tcW w:w="4530" w:type="dxa"/>
            <w:tcBorders>
              <w:top w:val="single" w:color="auto" w:sz="4" w:space="0"/>
              <w:left w:val="single" w:color="auto" w:sz="4" w:space="0"/>
              <w:bottom w:val="single" w:color="auto" w:sz="4" w:space="0"/>
              <w:right w:val="single" w:color="auto" w:sz="4" w:space="0"/>
            </w:tcBorders>
            <w:tcMar/>
          </w:tcPr>
          <w:p w:rsidR="14897F48" w:rsidP="7292F844" w:rsidRDefault="14897F48" w14:paraId="1D181B3E" w14:textId="051E107E">
            <w:pPr>
              <w:spacing w:after="0"/>
              <w:jc w:val="both"/>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Provides memory/RAM information.</w:t>
            </w:r>
          </w:p>
        </w:tc>
      </w:tr>
      <w:tr w:rsidR="00984953" w:rsidTr="0C47ECCD" w14:paraId="2905DFFA" w14:textId="77777777">
        <w:trPr/>
        <w:tc>
          <w:tcPr>
            <w:tcW w:w="5483" w:type="dxa"/>
            <w:tcBorders>
              <w:top w:val="single" w:color="auto" w:sz="4" w:space="0"/>
              <w:left w:val="single" w:color="auto" w:sz="4" w:space="0"/>
              <w:bottom w:val="single" w:color="auto" w:sz="4" w:space="0"/>
              <w:right w:val="single" w:color="auto" w:sz="4" w:space="0"/>
            </w:tcBorders>
            <w:tcMar/>
          </w:tcPr>
          <w:p w:rsidR="14897F48" w:rsidP="7292F844" w:rsidRDefault="14897F48" w14:paraId="0F2B3BFD" w14:textId="0697CF48">
            <w:pPr>
              <w:spacing w:after="0"/>
              <w:jc w:val="both"/>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/proc/uptime</w:t>
            </w:r>
          </w:p>
        </w:tc>
        <w:tc>
          <w:tcPr>
            <w:tcW w:w="4530" w:type="dxa"/>
            <w:tcBorders>
              <w:top w:val="single" w:color="auto" w:sz="4" w:space="0"/>
              <w:left w:val="single" w:color="auto" w:sz="4" w:space="0"/>
              <w:bottom w:val="single" w:color="auto" w:sz="4" w:space="0"/>
              <w:right w:val="single" w:color="auto" w:sz="4" w:space="0"/>
            </w:tcBorders>
            <w:tcMar/>
          </w:tcPr>
          <w:p w:rsidR="14897F48" w:rsidP="7292F844" w:rsidRDefault="14897F48" w14:paraId="686E41CD" w14:textId="41CFCC39">
            <w:pPr>
              <w:spacing w:after="0"/>
              <w:jc w:val="both"/>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Provides system uptime information.</w:t>
            </w:r>
          </w:p>
        </w:tc>
      </w:tr>
      <w:tr w:rsidR="00984953" w:rsidTr="0C47ECCD" w14:paraId="03B31380" w14:textId="77777777">
        <w:trPr/>
        <w:tc>
          <w:tcPr>
            <w:tcW w:w="5483" w:type="dxa"/>
            <w:tcBorders>
              <w:top w:val="single" w:color="auto" w:sz="4" w:space="0"/>
              <w:left w:val="single" w:color="auto" w:sz="4" w:space="0"/>
              <w:bottom w:val="single" w:color="auto" w:sz="4" w:space="0"/>
              <w:right w:val="single" w:color="auto" w:sz="4" w:space="0"/>
            </w:tcBorders>
            <w:tcMar/>
          </w:tcPr>
          <w:p w:rsidR="14897F48" w:rsidP="7292F844" w:rsidRDefault="14897F48" w14:paraId="41197781" w14:textId="41C29279">
            <w:pPr>
              <w:spacing w:after="0"/>
              <w:jc w:val="both"/>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ps Command</w:t>
            </w:r>
          </w:p>
        </w:tc>
        <w:tc>
          <w:tcPr>
            <w:tcW w:w="4530" w:type="dxa"/>
            <w:tcBorders>
              <w:top w:val="single" w:color="auto" w:sz="4" w:space="0"/>
              <w:left w:val="single" w:color="auto" w:sz="4" w:space="0"/>
              <w:bottom w:val="single" w:color="auto" w:sz="4" w:space="0"/>
              <w:right w:val="single" w:color="auto" w:sz="4" w:space="0"/>
            </w:tcBorders>
            <w:tcMar/>
          </w:tcPr>
          <w:p w:rsidR="14897F48" w:rsidP="7292F844" w:rsidRDefault="14897F48" w14:paraId="6D0ADDFC" w14:textId="2ED746B2">
            <w:pPr>
              <w:spacing w:after="0"/>
              <w:jc w:val="both"/>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Displays information about currently running processes.</w:t>
            </w:r>
          </w:p>
        </w:tc>
      </w:tr>
      <w:tr w:rsidR="0C47ECCD" w:rsidTr="0C47ECCD" w14:paraId="53B10563">
        <w:trPr>
          <w:trHeight w:val="300"/>
        </w:trPr>
        <w:tc>
          <w:tcPr>
            <w:tcW w:w="5483" w:type="dxa"/>
            <w:tcBorders>
              <w:top w:val="single" w:color="auto" w:sz="4" w:space="0"/>
              <w:left w:val="single" w:color="auto" w:sz="4" w:space="0"/>
              <w:bottom w:val="single" w:color="auto" w:sz="4" w:space="0"/>
              <w:right w:val="single" w:color="auto" w:sz="4" w:space="0"/>
            </w:tcBorders>
            <w:tcMar/>
          </w:tcPr>
          <w:p w:rsidR="797F71BC" w:rsidP="0C47ECCD" w:rsidRDefault="797F71BC" w14:paraId="6C0C5D45" w14:textId="50BE31FE">
            <w:pPr>
              <w:pStyle w:val="Normal"/>
              <w:jc w:val="both"/>
            </w:pPr>
            <w:r w:rsidRPr="0C47ECCD" w:rsidR="797F71BC">
              <w:rPr>
                <w:rFonts w:ascii="Times New Roman" w:hAnsi="Times New Roman" w:eastAsia="Times New Roman" w:cs="Times New Roman"/>
                <w:noProof w:val="0"/>
                <w:sz w:val="24"/>
                <w:szCs w:val="24"/>
                <w:lang w:val="en-US"/>
              </w:rPr>
              <w:t>top Command</w:t>
            </w:r>
          </w:p>
        </w:tc>
        <w:tc>
          <w:tcPr>
            <w:tcW w:w="4530" w:type="dxa"/>
            <w:tcBorders>
              <w:top w:val="single" w:color="auto" w:sz="4" w:space="0"/>
              <w:left w:val="single" w:color="auto" w:sz="4" w:space="0"/>
              <w:bottom w:val="single" w:color="auto" w:sz="4" w:space="0"/>
              <w:right w:val="single" w:color="auto" w:sz="4" w:space="0"/>
            </w:tcBorders>
            <w:tcMar/>
          </w:tcPr>
          <w:p w:rsidR="797F71BC" w:rsidP="0C47ECCD" w:rsidRDefault="797F71BC" w14:paraId="21FC85A0" w14:textId="5747F9EA">
            <w:pPr>
              <w:pStyle w:val="Normal"/>
              <w:jc w:val="both"/>
            </w:pPr>
            <w:r w:rsidRPr="0C47ECCD" w:rsidR="797F71BC">
              <w:rPr>
                <w:rFonts w:ascii="Times New Roman" w:hAnsi="Times New Roman" w:eastAsia="Times New Roman" w:cs="Times New Roman"/>
                <w:noProof w:val="0"/>
                <w:sz w:val="24"/>
                <w:szCs w:val="24"/>
                <w:lang w:val="en-US"/>
              </w:rPr>
              <w:t>Provides real-time process and resource monitoring.</w:t>
            </w:r>
          </w:p>
        </w:tc>
      </w:tr>
      <w:tr w:rsidR="0C47ECCD" w:rsidTr="0C47ECCD" w14:paraId="5B2A9417">
        <w:trPr>
          <w:trHeight w:val="300"/>
        </w:trPr>
        <w:tc>
          <w:tcPr>
            <w:tcW w:w="5483" w:type="dxa"/>
            <w:tcBorders>
              <w:top w:val="single" w:color="auto" w:sz="4" w:space="0"/>
              <w:left w:val="single" w:color="auto" w:sz="4" w:space="0"/>
              <w:bottom w:val="single" w:color="auto" w:sz="4" w:space="0"/>
              <w:right w:val="single" w:color="auto" w:sz="4" w:space="0"/>
            </w:tcBorders>
            <w:tcMar/>
          </w:tcPr>
          <w:p w:rsidR="797F71BC" w:rsidP="0C47ECCD" w:rsidRDefault="797F71BC" w14:paraId="755A44BB" w14:textId="268137C2">
            <w:pPr>
              <w:pStyle w:val="Normal"/>
              <w:jc w:val="both"/>
            </w:pPr>
            <w:r w:rsidRPr="0C47ECCD" w:rsidR="797F71BC">
              <w:rPr>
                <w:rFonts w:ascii="Times New Roman" w:hAnsi="Times New Roman" w:eastAsia="Times New Roman" w:cs="Times New Roman"/>
                <w:noProof w:val="0"/>
                <w:sz w:val="24"/>
                <w:szCs w:val="24"/>
                <w:lang w:val="en-US"/>
              </w:rPr>
              <w:t>CPU Utilization</w:t>
            </w:r>
          </w:p>
        </w:tc>
        <w:tc>
          <w:tcPr>
            <w:tcW w:w="4530" w:type="dxa"/>
            <w:tcBorders>
              <w:top w:val="single" w:color="auto" w:sz="4" w:space="0"/>
              <w:left w:val="single" w:color="auto" w:sz="4" w:space="0"/>
              <w:bottom w:val="single" w:color="auto" w:sz="4" w:space="0"/>
              <w:right w:val="single" w:color="auto" w:sz="4" w:space="0"/>
            </w:tcBorders>
            <w:tcMar/>
          </w:tcPr>
          <w:p w:rsidR="797F71BC" w:rsidP="0C47ECCD" w:rsidRDefault="797F71BC" w14:paraId="43A802AC" w14:textId="3BDF33AB">
            <w:pPr>
              <w:pStyle w:val="Normal"/>
              <w:jc w:val="both"/>
            </w:pPr>
            <w:r w:rsidRPr="0C47ECCD" w:rsidR="797F71BC">
              <w:rPr>
                <w:rFonts w:ascii="Times New Roman" w:hAnsi="Times New Roman" w:eastAsia="Times New Roman" w:cs="Times New Roman"/>
                <w:noProof w:val="0"/>
                <w:sz w:val="24"/>
                <w:szCs w:val="24"/>
                <w:lang w:val="en-US"/>
              </w:rPr>
              <w:t>Used to observe processor usage by processes/system.</w:t>
            </w:r>
          </w:p>
        </w:tc>
      </w:tr>
    </w:tbl>
    <w:p w:rsidR="14897F48" w:rsidP="7292F844" w:rsidRDefault="14897F48" w14:paraId="576DDC4E" w14:textId="6A98FC93">
      <w:pPr>
        <w:rPr>
          <w:rFonts w:ascii="Times New Roman" w:hAnsi="Times New Roman" w:eastAsia="Times New Roman" w:cs="Times New Roman"/>
          <w:b/>
          <w:bCs/>
          <w:sz w:val="24"/>
          <w:szCs w:val="24"/>
        </w:rPr>
      </w:pPr>
    </w:p>
    <w:p w:rsidR="0C47ECCD" w:rsidP="0C47ECCD" w:rsidRDefault="0C47ECCD" w14:paraId="48E9CA2E" w14:textId="135675CD">
      <w:pPr>
        <w:rPr>
          <w:rFonts w:ascii="Times New Roman" w:hAnsi="Times New Roman" w:eastAsia="Times New Roman" w:cs="Times New Roman"/>
          <w:b w:val="1"/>
          <w:bCs w:val="1"/>
          <w:sz w:val="24"/>
          <w:szCs w:val="24"/>
        </w:rPr>
      </w:pPr>
    </w:p>
    <w:p w:rsidR="00984953" w:rsidP="7292F844" w:rsidRDefault="14897F48" w14:paraId="7EDA0112"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6. Individual Contribution</w:t>
      </w:r>
    </w:p>
    <w:tbl>
      <w:tblPr>
        <w:tblStyle w:val="TableGrid"/>
        <w:tblW w:w="0" w:type="auto"/>
        <w:jc w:val="center"/>
        <w:tblLook w:val="04A0" w:firstRow="1" w:lastRow="0" w:firstColumn="1" w:lastColumn="0" w:noHBand="0" w:noVBand="1"/>
      </w:tblPr>
      <w:tblGrid>
        <w:gridCol w:w="3357"/>
        <w:gridCol w:w="3356"/>
        <w:gridCol w:w="3357"/>
      </w:tblGrid>
      <w:tr w:rsidR="00984953" w:rsidTr="7292F844" w14:paraId="54B8A0BF" w14:textId="77777777">
        <w:trPr>
          <w:jc w:val="center"/>
        </w:trPr>
        <w:tc>
          <w:tcPr>
            <w:tcW w:w="3360" w:type="dxa"/>
            <w:tcBorders>
              <w:top w:val="single" w:color="auto" w:sz="4" w:space="0"/>
              <w:left w:val="single" w:color="auto" w:sz="4" w:space="0"/>
              <w:bottom w:val="single" w:color="auto" w:sz="4" w:space="0"/>
              <w:right w:val="single" w:color="auto" w:sz="4" w:space="0"/>
            </w:tcBorders>
          </w:tcPr>
          <w:p w:rsidR="14897F48" w:rsidP="7292F844" w:rsidRDefault="14897F48" w14:paraId="045950B4" w14:textId="2F4E3489">
            <w:pPr>
              <w:spacing w:after="0"/>
              <w:jc w:val="center"/>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Roll Number</w:t>
            </w:r>
          </w:p>
        </w:tc>
        <w:tc>
          <w:tcPr>
            <w:tcW w:w="3360" w:type="dxa"/>
            <w:tcBorders>
              <w:top w:val="single" w:color="auto" w:sz="4" w:space="0"/>
              <w:left w:val="single" w:color="auto" w:sz="4" w:space="0"/>
              <w:bottom w:val="single" w:color="auto" w:sz="4" w:space="0"/>
              <w:right w:val="single" w:color="auto" w:sz="4" w:space="0"/>
            </w:tcBorders>
          </w:tcPr>
          <w:p w:rsidR="14897F48" w:rsidP="7292F844" w:rsidRDefault="14897F48" w14:paraId="2837B153" w14:textId="0F1C79D3">
            <w:pPr>
              <w:spacing w:after="0"/>
              <w:jc w:val="center"/>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Student Name</w:t>
            </w:r>
          </w:p>
        </w:tc>
        <w:tc>
          <w:tcPr>
            <w:tcW w:w="3360" w:type="dxa"/>
            <w:tcBorders>
              <w:top w:val="single" w:color="auto" w:sz="4" w:space="0"/>
              <w:left w:val="single" w:color="auto" w:sz="4" w:space="0"/>
              <w:bottom w:val="single" w:color="auto" w:sz="4" w:space="0"/>
              <w:right w:val="single" w:color="auto" w:sz="4" w:space="0"/>
            </w:tcBorders>
          </w:tcPr>
          <w:p w:rsidR="14897F48" w:rsidP="7292F844" w:rsidRDefault="14897F48" w14:paraId="657A2850" w14:textId="68EF37DA">
            <w:pPr>
              <w:spacing w:after="0"/>
              <w:jc w:val="center"/>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Individual Responsibility</w:t>
            </w:r>
          </w:p>
        </w:tc>
      </w:tr>
      <w:tr w:rsidR="00984953" w:rsidTr="7292F844" w14:paraId="66602210" w14:textId="77777777">
        <w:trPr>
          <w:jc w:val="center"/>
        </w:trPr>
        <w:tc>
          <w:tcPr>
            <w:tcW w:w="3360" w:type="dxa"/>
            <w:tcBorders>
              <w:top w:val="single" w:color="auto" w:sz="4" w:space="0"/>
              <w:left w:val="single" w:color="auto" w:sz="4" w:space="0"/>
              <w:bottom w:val="single" w:color="auto" w:sz="4" w:space="0"/>
              <w:right w:val="single" w:color="auto" w:sz="4" w:space="0"/>
            </w:tcBorders>
          </w:tcPr>
          <w:p w:rsidR="7C71FD79" w:rsidP="7292F844" w:rsidRDefault="24BBAF63" w14:paraId="19F454CE" w14:textId="0D4AE23B">
            <w:p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2520030145</w:t>
            </w:r>
          </w:p>
        </w:tc>
        <w:tc>
          <w:tcPr>
            <w:tcW w:w="3360" w:type="dxa"/>
            <w:tcBorders>
              <w:top w:val="single" w:color="auto" w:sz="4" w:space="0"/>
              <w:left w:val="single" w:color="auto" w:sz="4" w:space="0"/>
              <w:bottom w:val="single" w:color="auto" w:sz="4" w:space="0"/>
              <w:right w:val="single" w:color="auto" w:sz="4" w:space="0"/>
            </w:tcBorders>
          </w:tcPr>
          <w:p w:rsidR="1D9C6AF9" w:rsidP="7292F844" w:rsidRDefault="34FBFD46" w14:paraId="35A3F76A" w14:textId="3696734F">
            <w:p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B. Surya Prakash Reddy</w:t>
            </w:r>
          </w:p>
        </w:tc>
        <w:tc>
          <w:tcPr>
            <w:tcW w:w="3360" w:type="dxa"/>
            <w:tcBorders>
              <w:top w:val="single" w:color="auto" w:sz="4" w:space="0"/>
              <w:left w:val="single" w:color="auto" w:sz="4" w:space="0"/>
              <w:bottom w:val="single" w:color="auto" w:sz="4" w:space="0"/>
              <w:right w:val="single" w:color="auto" w:sz="4" w:space="0"/>
            </w:tcBorders>
          </w:tcPr>
          <w:p w:rsidR="33958263" w:rsidP="7292F844" w:rsidRDefault="08D8A4D5" w14:paraId="44DA6640" w14:textId="799C62A3">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Read process information from /proc</w:t>
            </w:r>
          </w:p>
          <w:p w:rsidR="33958263" w:rsidP="7292F844" w:rsidRDefault="08D8A4D5" w14:paraId="0EC8426F" w14:textId="561EF92C">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Use commands like ps and top</w:t>
            </w:r>
          </w:p>
          <w:p w:rsidR="33958263" w:rsidP="7292F844" w:rsidRDefault="08D8A4D5" w14:paraId="53D3E850" w14:textId="4647DB9F">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Develop the process-monitoring module</w:t>
            </w:r>
          </w:p>
          <w:p w:rsidR="33958263" w:rsidP="7292F844" w:rsidRDefault="08D8A4D5" w14:paraId="5A9395AA" w14:textId="0FCD017F">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Display PID and process state</w:t>
            </w:r>
          </w:p>
          <w:p w:rsidR="33958263" w:rsidP="7292F844" w:rsidRDefault="08D8A4D5" w14:paraId="7D1BF1C2" w14:textId="0FE9818E">
            <w:p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Monitor running processes</w:t>
            </w:r>
          </w:p>
        </w:tc>
      </w:tr>
      <w:tr w:rsidR="14897F48" w:rsidTr="7292F844" w14:paraId="0B7E3F66" w14:textId="77777777">
        <w:trPr>
          <w:trHeight w:val="1582"/>
          <w:jc w:val="center"/>
        </w:trPr>
        <w:tc>
          <w:tcPr>
            <w:tcW w:w="3360" w:type="dxa"/>
            <w:tcBorders>
              <w:top w:val="single" w:color="auto" w:sz="4" w:space="0"/>
              <w:left w:val="single" w:color="auto" w:sz="4" w:space="0"/>
              <w:bottom w:val="single" w:color="auto" w:sz="4" w:space="0"/>
              <w:right w:val="single" w:color="auto" w:sz="4" w:space="0"/>
            </w:tcBorders>
          </w:tcPr>
          <w:p w:rsidR="30966D00" w:rsidP="7292F844" w:rsidRDefault="2C481B12" w14:paraId="21EEE8E1" w14:textId="0F95ECB8">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2520030004</w:t>
            </w:r>
          </w:p>
        </w:tc>
        <w:tc>
          <w:tcPr>
            <w:tcW w:w="3360" w:type="dxa"/>
            <w:tcBorders>
              <w:top w:val="single" w:color="auto" w:sz="4" w:space="0"/>
              <w:left w:val="single" w:color="auto" w:sz="4" w:space="0"/>
              <w:bottom w:val="single" w:color="auto" w:sz="4" w:space="0"/>
              <w:right w:val="single" w:color="auto" w:sz="4" w:space="0"/>
            </w:tcBorders>
          </w:tcPr>
          <w:p w:rsidR="3AEB10A6" w:rsidP="7292F844" w:rsidRDefault="6D290746" w14:paraId="1476D49E" w14:textId="6BA50B2C">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Vedhanth Sinde</w:t>
            </w:r>
          </w:p>
        </w:tc>
        <w:tc>
          <w:tcPr>
            <w:tcW w:w="3360" w:type="dxa"/>
            <w:tcBorders>
              <w:top w:val="single" w:color="auto" w:sz="4" w:space="0"/>
              <w:left w:val="single" w:color="auto" w:sz="4" w:space="0"/>
              <w:bottom w:val="single" w:color="auto" w:sz="4" w:space="0"/>
              <w:right w:val="single" w:color="auto" w:sz="4" w:space="0"/>
            </w:tcBorders>
          </w:tcPr>
          <w:p w:rsidR="33958263" w:rsidP="7292F844" w:rsidRDefault="08D8A4D5" w14:paraId="64F6CA0C" w14:textId="298D35C4">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Monitor CPU information and usage</w:t>
            </w:r>
          </w:p>
          <w:p w:rsidR="33958263" w:rsidP="7292F844" w:rsidRDefault="08D8A4D5" w14:paraId="37A89E92" w14:textId="4D453F24">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Monitor RAM/memory usage</w:t>
            </w:r>
          </w:p>
          <w:p w:rsidR="33958263" w:rsidP="7292F844" w:rsidRDefault="08D8A4D5" w14:paraId="6630D298" w14:textId="3A2A50AC">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Monitor disk usage</w:t>
            </w:r>
          </w:p>
          <w:p w:rsidR="33958263" w:rsidP="7292F844" w:rsidRDefault="08D8A4D5" w14:paraId="36FEC02D" w14:textId="52A2D90E">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Obtain system uptime</w:t>
            </w:r>
          </w:p>
          <w:p w:rsidR="33958263" w:rsidP="7292F844" w:rsidRDefault="08D8A4D5" w14:paraId="4599F67C" w14:textId="1AC71375">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Retrieve OS/kernel information</w:t>
            </w:r>
          </w:p>
        </w:tc>
      </w:tr>
      <w:tr w:rsidR="14897F48" w:rsidTr="7292F844" w14:paraId="57F33462" w14:textId="77777777">
        <w:trPr>
          <w:trHeight w:val="1582"/>
          <w:jc w:val="center"/>
        </w:trPr>
        <w:tc>
          <w:tcPr>
            <w:tcW w:w="3360" w:type="dxa"/>
            <w:tcBorders>
              <w:top w:val="single" w:color="auto" w:sz="4" w:space="0"/>
              <w:left w:val="single" w:color="auto" w:sz="4" w:space="0"/>
              <w:bottom w:val="single" w:color="auto" w:sz="4" w:space="0"/>
              <w:right w:val="single" w:color="auto" w:sz="4" w:space="0"/>
            </w:tcBorders>
          </w:tcPr>
          <w:p w:rsidR="14897F48" w:rsidP="7292F844" w:rsidRDefault="14897F48" w14:paraId="5BC8914D" w14:textId="2356B9CE">
            <w:pPr>
              <w:rPr>
                <w:rFonts w:ascii="Times New Roman" w:hAnsi="Times New Roman" w:eastAsia="Times New Roman" w:cs="Times New Roman"/>
                <w:sz w:val="24"/>
                <w:szCs w:val="24"/>
              </w:rPr>
            </w:pPr>
          </w:p>
          <w:p w:rsidR="0A92B365" w:rsidP="7292F844" w:rsidRDefault="07A8947D" w14:paraId="5B919B9B" w14:textId="62ABEA1E">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2520030145</w:t>
            </w:r>
          </w:p>
        </w:tc>
        <w:tc>
          <w:tcPr>
            <w:tcW w:w="3360" w:type="dxa"/>
            <w:tcBorders>
              <w:top w:val="single" w:color="auto" w:sz="4" w:space="0"/>
              <w:left w:val="single" w:color="auto" w:sz="4" w:space="0"/>
              <w:bottom w:val="single" w:color="auto" w:sz="4" w:space="0"/>
              <w:right w:val="single" w:color="auto" w:sz="4" w:space="0"/>
            </w:tcBorders>
          </w:tcPr>
          <w:p w:rsidR="14897F48" w:rsidP="7292F844" w:rsidRDefault="14897F48" w14:paraId="03328EB6" w14:textId="04D9E239">
            <w:pPr>
              <w:rPr>
                <w:rFonts w:ascii="Times New Roman" w:hAnsi="Times New Roman" w:eastAsia="Times New Roman" w:cs="Times New Roman"/>
                <w:sz w:val="24"/>
                <w:szCs w:val="24"/>
              </w:rPr>
            </w:pPr>
          </w:p>
          <w:p w:rsidR="3E1917E3" w:rsidP="7292F844" w:rsidRDefault="220F2372" w14:paraId="39B86B39" w14:textId="635A675B">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B. Surya Prakash Reddy</w:t>
            </w:r>
          </w:p>
        </w:tc>
        <w:tc>
          <w:tcPr>
            <w:tcW w:w="3360" w:type="dxa"/>
            <w:tcBorders>
              <w:top w:val="single" w:color="auto" w:sz="4" w:space="0"/>
              <w:left w:val="single" w:color="auto" w:sz="4" w:space="0"/>
              <w:bottom w:val="single" w:color="auto" w:sz="4" w:space="0"/>
              <w:right w:val="single" w:color="auto" w:sz="4" w:space="0"/>
            </w:tcBorders>
          </w:tcPr>
          <w:tbl>
            <w:tblPr>
              <w:tblW w:w="0" w:type="auto"/>
              <w:tblLook w:val="06A0" w:firstRow="1" w:lastRow="0" w:firstColumn="1" w:lastColumn="0" w:noHBand="1" w:noVBand="1"/>
            </w:tblPr>
            <w:tblGrid>
              <w:gridCol w:w="222"/>
              <w:gridCol w:w="2919"/>
            </w:tblGrid>
            <w:tr w:rsidR="14897F48" w:rsidTr="7292F844" w14:paraId="333BE75F" w14:textId="77777777">
              <w:trPr>
                <w:gridAfter w:val="1"/>
                <w:wAfter w:w="3015" w:type="dxa"/>
                <w:trHeight w:val="300"/>
              </w:trPr>
              <w:tc>
                <w:tcPr>
                  <w:tcW w:w="135" w:type="dxa"/>
                  <w:vAlign w:val="center"/>
                </w:tcPr>
                <w:p w:rsidR="14897F48" w:rsidP="7292F844" w:rsidRDefault="14897F48" w14:paraId="4473E8AB" w14:textId="61F6ACEE">
                  <w:pPr>
                    <w:rPr>
                      <w:rFonts w:ascii="Times New Roman" w:hAnsi="Times New Roman" w:eastAsia="Times New Roman" w:cs="Times New Roman"/>
                      <w:sz w:val="24"/>
                      <w:szCs w:val="24"/>
                    </w:rPr>
                  </w:pPr>
                </w:p>
              </w:tc>
            </w:tr>
            <w:tr w:rsidR="14897F48" w:rsidTr="7292F844" w14:paraId="2A08D69E" w14:textId="77777777">
              <w:trPr>
                <w:trHeight w:val="300"/>
              </w:trPr>
              <w:tc>
                <w:tcPr>
                  <w:tcW w:w="3150" w:type="dxa"/>
                  <w:gridSpan w:val="2"/>
                  <w:vAlign w:val="center"/>
                </w:tcPr>
                <w:p w:rsidR="14897F48" w:rsidP="7292F844" w:rsidRDefault="14897F48" w14:paraId="502F9106" w14:textId="16E8F490">
                  <w:p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Implement process CPU and memory monitoring</w:t>
                  </w:r>
                  <w:r>
                    <w:br/>
                  </w:r>
                  <w:r w:rsidRPr="7292F844">
                    <w:rPr>
                      <w:rFonts w:ascii="Times New Roman" w:hAnsi="Times New Roman" w:eastAsia="Times New Roman" w:cs="Times New Roman"/>
                      <w:sz w:val="24"/>
                      <w:szCs w:val="24"/>
                    </w:rPr>
                    <w:t>• Display process resource utilization</w:t>
                  </w:r>
                  <w:r>
                    <w:br/>
                  </w:r>
                  <w:r w:rsidRPr="7292F844">
                    <w:rPr>
                      <w:rFonts w:ascii="Times New Roman" w:hAnsi="Times New Roman" w:eastAsia="Times New Roman" w:cs="Times New Roman"/>
                      <w:sz w:val="24"/>
                      <w:szCs w:val="24"/>
                    </w:rPr>
                    <w:t>• Handle process monitoring and refresh functionality</w:t>
                  </w:r>
                  <w:r>
                    <w:br/>
                  </w:r>
                  <w:r w:rsidRPr="7292F844">
                    <w:rPr>
                      <w:rFonts w:ascii="Times New Roman" w:hAnsi="Times New Roman" w:eastAsia="Times New Roman" w:cs="Times New Roman"/>
                      <w:sz w:val="24"/>
                      <w:szCs w:val="24"/>
                    </w:rPr>
                    <w:t>• Test process-related features</w:t>
                  </w:r>
                  <w:r>
                    <w:br/>
                  </w:r>
                  <w:r w:rsidRPr="7292F844">
                    <w:rPr>
                      <w:rFonts w:ascii="Times New Roman" w:hAnsi="Times New Roman" w:eastAsia="Times New Roman" w:cs="Times New Roman"/>
                      <w:sz w:val="24"/>
                      <w:szCs w:val="24"/>
                    </w:rPr>
                    <w:t>• Debug process-monitoring components</w:t>
                  </w:r>
                </w:p>
              </w:tc>
            </w:tr>
          </w:tbl>
          <w:p w:rsidR="14897F48" w:rsidP="7292F844" w:rsidRDefault="14897F48" w14:paraId="30AFBB98" w14:textId="315E9050">
            <w:pPr>
              <w:rPr>
                <w:rFonts w:ascii="Times New Roman" w:hAnsi="Times New Roman" w:eastAsia="Times New Roman" w:cs="Times New Roman"/>
                <w:sz w:val="24"/>
                <w:szCs w:val="24"/>
              </w:rPr>
            </w:pPr>
          </w:p>
        </w:tc>
      </w:tr>
      <w:tr w:rsidR="00984953" w:rsidTr="7292F844" w14:paraId="2635B403" w14:textId="77777777">
        <w:trPr>
          <w:trHeight w:val="300"/>
          <w:jc w:val="center"/>
        </w:trPr>
        <w:tc>
          <w:tcPr>
            <w:tcW w:w="3360" w:type="dxa"/>
            <w:tcBorders>
              <w:top w:val="single" w:color="auto" w:sz="4" w:space="0"/>
              <w:left w:val="single" w:color="auto" w:sz="4" w:space="0"/>
              <w:bottom w:val="single" w:color="auto" w:sz="4" w:space="0"/>
              <w:right w:val="single" w:color="auto" w:sz="4" w:space="0"/>
            </w:tcBorders>
          </w:tcPr>
          <w:p w:rsidR="14897F48" w:rsidP="7292F844" w:rsidRDefault="14897F48" w14:paraId="5821D355" w14:textId="5862E024">
            <w:pPr>
              <w:spacing w:after="0"/>
              <w:rPr>
                <w:rFonts w:ascii="Times New Roman" w:hAnsi="Times New Roman" w:eastAsia="Times New Roman" w:cs="Times New Roman"/>
                <w:sz w:val="24"/>
                <w:szCs w:val="24"/>
              </w:rPr>
            </w:pPr>
          </w:p>
          <w:p w:rsidR="4D4DD76B" w:rsidP="7292F844" w:rsidRDefault="7D2488AA" w14:paraId="6DD08F01" w14:textId="09CC5EBB">
            <w:p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2520030004</w:t>
            </w:r>
          </w:p>
        </w:tc>
        <w:tc>
          <w:tcPr>
            <w:tcW w:w="3360" w:type="dxa"/>
            <w:tcBorders>
              <w:top w:val="single" w:color="auto" w:sz="4" w:space="0"/>
              <w:left w:val="single" w:color="auto" w:sz="4" w:space="0"/>
              <w:bottom w:val="single" w:color="auto" w:sz="4" w:space="0"/>
              <w:right w:val="single" w:color="auto" w:sz="4" w:space="0"/>
            </w:tcBorders>
          </w:tcPr>
          <w:p w:rsidR="14897F48" w:rsidP="7292F844" w:rsidRDefault="14897F48" w14:paraId="4AE3DF9D" w14:textId="65274770">
            <w:pPr>
              <w:spacing w:after="0"/>
              <w:rPr>
                <w:rFonts w:ascii="Times New Roman" w:hAnsi="Times New Roman" w:eastAsia="Times New Roman" w:cs="Times New Roman"/>
                <w:sz w:val="24"/>
                <w:szCs w:val="24"/>
              </w:rPr>
            </w:pPr>
          </w:p>
          <w:p w:rsidR="6358E285" w:rsidP="7292F844" w:rsidRDefault="5091DE58" w14:paraId="73EB9874" w14:textId="6AB0DD7D">
            <w:p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Vedhanth Sinde</w:t>
            </w:r>
          </w:p>
        </w:tc>
        <w:tc>
          <w:tcPr>
            <w:tcW w:w="3360" w:type="dxa"/>
            <w:tcBorders>
              <w:top w:val="single" w:color="auto" w:sz="4" w:space="0"/>
              <w:left w:val="single" w:color="auto" w:sz="4" w:space="0"/>
              <w:bottom w:val="single" w:color="auto" w:sz="4" w:space="0"/>
              <w:right w:val="single" w:color="auto" w:sz="4" w:space="0"/>
            </w:tcBorders>
          </w:tcPr>
          <w:tbl>
            <w:tblPr>
              <w:tblW w:w="0" w:type="auto"/>
              <w:tblLook w:val="06A0" w:firstRow="1" w:lastRow="0" w:firstColumn="1" w:lastColumn="0" w:noHBand="1" w:noVBand="1"/>
            </w:tblPr>
            <w:tblGrid>
              <w:gridCol w:w="222"/>
              <w:gridCol w:w="2919"/>
            </w:tblGrid>
            <w:tr w:rsidR="14897F48" w:rsidTr="7292F844" w14:paraId="430B0028" w14:textId="77777777">
              <w:trPr>
                <w:gridAfter w:val="1"/>
                <w:wAfter w:w="3015" w:type="dxa"/>
                <w:trHeight w:val="300"/>
              </w:trPr>
              <w:tc>
                <w:tcPr>
                  <w:tcW w:w="135" w:type="dxa"/>
                  <w:vAlign w:val="center"/>
                </w:tcPr>
                <w:p w:rsidR="14897F48" w:rsidP="7292F844" w:rsidRDefault="14897F48" w14:paraId="069D88BE" w14:textId="1F250D8D">
                  <w:pPr>
                    <w:rPr>
                      <w:rFonts w:ascii="Times New Roman" w:hAnsi="Times New Roman" w:eastAsia="Times New Roman" w:cs="Times New Roman"/>
                      <w:sz w:val="24"/>
                      <w:szCs w:val="24"/>
                    </w:rPr>
                  </w:pPr>
                </w:p>
              </w:tc>
            </w:tr>
            <w:tr w:rsidR="14897F48" w:rsidTr="7292F844" w14:paraId="1E4FAB2C" w14:textId="77777777">
              <w:trPr>
                <w:trHeight w:val="300"/>
              </w:trPr>
              <w:tc>
                <w:tcPr>
                  <w:tcW w:w="3150" w:type="dxa"/>
                  <w:gridSpan w:val="2"/>
                  <w:vAlign w:val="center"/>
                </w:tcPr>
                <w:p w:rsidR="14897F48" w:rsidP="7292F844" w:rsidRDefault="14897F48" w14:paraId="5ED8A42B" w14:textId="03D3A1ED">
                  <w:p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Develop the main menu/interface</w:t>
                  </w:r>
                  <w:r>
                    <w:br/>
                  </w:r>
                  <w:r w:rsidRPr="7292F844">
                    <w:rPr>
                      <w:rFonts w:ascii="Times New Roman" w:hAnsi="Times New Roman" w:eastAsia="Times New Roman" w:cs="Times New Roman"/>
                      <w:sz w:val="24"/>
                      <w:szCs w:val="24"/>
                    </w:rPr>
                    <w:t>• Handle user input and navigation</w:t>
                  </w:r>
                  <w:r>
                    <w:br/>
                  </w:r>
                  <w:r w:rsidRPr="7292F844">
                    <w:rPr>
                      <w:rFonts w:ascii="Times New Roman" w:hAnsi="Times New Roman" w:eastAsia="Times New Roman" w:cs="Times New Roman"/>
                      <w:sz w:val="24"/>
                      <w:szCs w:val="24"/>
                    </w:rPr>
                    <w:t>• Connect process and system-resource modules</w:t>
                  </w:r>
                  <w:r>
                    <w:br/>
                  </w:r>
                  <w:r w:rsidRPr="7292F844">
                    <w:rPr>
                      <w:rFonts w:ascii="Times New Roman" w:hAnsi="Times New Roman" w:eastAsia="Times New Roman" w:cs="Times New Roman"/>
                      <w:sz w:val="24"/>
                      <w:szCs w:val="24"/>
                    </w:rPr>
                    <w:t>• Add refresh and exit options</w:t>
                  </w:r>
                  <w:r>
                    <w:br/>
                  </w:r>
                  <w:r w:rsidRPr="7292F844">
                    <w:rPr>
                      <w:rFonts w:ascii="Times New Roman" w:hAnsi="Times New Roman" w:eastAsia="Times New Roman" w:cs="Times New Roman"/>
                      <w:sz w:val="24"/>
                      <w:szCs w:val="24"/>
                    </w:rPr>
                    <w:t>• Implement error handling and test the complete project</w:t>
                  </w:r>
                </w:p>
              </w:tc>
            </w:tr>
          </w:tbl>
          <w:p w:rsidR="14897F48" w:rsidP="7292F844" w:rsidRDefault="14897F48" w14:paraId="0C482AC5" w14:textId="76E18C8E">
            <w:pPr>
              <w:spacing w:after="0"/>
              <w:rPr>
                <w:rFonts w:ascii="Times New Roman" w:hAnsi="Times New Roman" w:eastAsia="Times New Roman" w:cs="Times New Roman"/>
                <w:sz w:val="24"/>
                <w:szCs w:val="24"/>
              </w:rPr>
            </w:pPr>
          </w:p>
        </w:tc>
      </w:tr>
    </w:tbl>
    <w:p w:rsidR="00984953" w:rsidP="7292F844" w:rsidRDefault="00984953" w14:paraId="6E0A04B2" w14:textId="77777777">
      <w:pPr>
        <w:rPr>
          <w:rFonts w:ascii="Times New Roman" w:hAnsi="Times New Roman" w:eastAsia="Times New Roman" w:cs="Times New Roman"/>
          <w:b/>
          <w:bCs/>
          <w:sz w:val="24"/>
          <w:szCs w:val="24"/>
        </w:rPr>
      </w:pPr>
    </w:p>
    <w:p w:rsidR="00984953" w:rsidP="7292F844" w:rsidRDefault="00984953" w14:paraId="5F65EFBC" w14:textId="77777777">
      <w:pPr>
        <w:rPr>
          <w:rFonts w:ascii="Times New Roman" w:hAnsi="Times New Roman" w:eastAsia="Times New Roman" w:cs="Times New Roman"/>
          <w:b/>
          <w:bCs/>
          <w:sz w:val="24"/>
          <w:szCs w:val="24"/>
        </w:rPr>
      </w:pPr>
    </w:p>
    <w:p w:rsidR="00984953" w:rsidP="7292F844" w:rsidRDefault="14897F48" w14:paraId="66A172BB" w14:textId="5E245FF0">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7. Tools / Platforms / Software Used</w:t>
      </w:r>
    </w:p>
    <w:tbl>
      <w:tblPr>
        <w:tblStyle w:val="TableGrid"/>
        <w:tblW w:w="0" w:type="auto"/>
        <w:jc w:val="center"/>
        <w:tblLook w:val="04A0" w:firstRow="1" w:lastRow="0" w:firstColumn="1" w:lastColumn="0" w:noHBand="0" w:noVBand="1"/>
      </w:tblPr>
      <w:tblGrid>
        <w:gridCol w:w="5035"/>
        <w:gridCol w:w="5035"/>
      </w:tblGrid>
      <w:tr w:rsidR="00984953" w:rsidTr="7292F844" w14:paraId="39AFCF87" w14:textId="77777777">
        <w:trPr>
          <w:jc w:val="center"/>
        </w:trPr>
        <w:tc>
          <w:tcPr>
            <w:tcW w:w="5040" w:type="dxa"/>
            <w:tcBorders>
              <w:top w:val="single" w:color="auto" w:sz="4" w:space="0"/>
              <w:left w:val="single" w:color="auto" w:sz="4" w:space="0"/>
              <w:bottom w:val="single" w:color="auto" w:sz="4" w:space="0"/>
              <w:right w:val="single" w:color="auto" w:sz="4" w:space="0"/>
            </w:tcBorders>
          </w:tcPr>
          <w:p w:rsidR="14897F48" w:rsidP="7292F844" w:rsidRDefault="14897F48" w14:paraId="7D4FC5D0" w14:textId="79390DA6">
            <w:pPr>
              <w:spacing w:after="0"/>
              <w:jc w:val="center"/>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Tool / Platform / Software</w:t>
            </w:r>
          </w:p>
        </w:tc>
        <w:tc>
          <w:tcPr>
            <w:tcW w:w="5040" w:type="dxa"/>
            <w:tcBorders>
              <w:top w:val="single" w:color="auto" w:sz="4" w:space="0"/>
              <w:left w:val="single" w:color="auto" w:sz="4" w:space="0"/>
              <w:bottom w:val="single" w:color="auto" w:sz="4" w:space="0"/>
              <w:right w:val="single" w:color="auto" w:sz="4" w:space="0"/>
            </w:tcBorders>
          </w:tcPr>
          <w:p w:rsidR="14897F48" w:rsidP="7292F844" w:rsidRDefault="14897F48" w14:paraId="2E73BA3C" w14:textId="7CC8A7EC">
            <w:pPr>
              <w:spacing w:after="0"/>
              <w:jc w:val="center"/>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Purpose</w:t>
            </w:r>
          </w:p>
        </w:tc>
      </w:tr>
      <w:tr w:rsidR="00984953" w:rsidTr="7292F844" w14:paraId="018AAB1B" w14:textId="77777777">
        <w:trPr>
          <w:jc w:val="center"/>
        </w:trPr>
        <w:tc>
          <w:tcPr>
            <w:tcW w:w="5040" w:type="dxa"/>
            <w:tcBorders>
              <w:top w:val="single" w:color="auto" w:sz="4" w:space="0"/>
              <w:left w:val="single" w:color="auto" w:sz="4" w:space="0"/>
              <w:bottom w:val="single" w:color="auto" w:sz="4" w:space="0"/>
              <w:right w:val="single" w:color="auto" w:sz="4" w:space="0"/>
            </w:tcBorders>
          </w:tcPr>
          <w:p w:rsidR="14897F48" w:rsidP="7292F844" w:rsidRDefault="14897F48" w14:paraId="70B41D34" w14:textId="4F5DACDA">
            <w:pPr>
              <w:spacing w:after="0"/>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Linux / Ubuntu</w:t>
            </w:r>
          </w:p>
        </w:tc>
        <w:tc>
          <w:tcPr>
            <w:tcW w:w="5040" w:type="dxa"/>
            <w:tcBorders>
              <w:top w:val="single" w:color="auto" w:sz="4" w:space="0"/>
              <w:left w:val="single" w:color="auto" w:sz="4" w:space="0"/>
              <w:bottom w:val="single" w:color="auto" w:sz="4" w:space="0"/>
              <w:right w:val="single" w:color="auto" w:sz="4" w:space="0"/>
            </w:tcBorders>
          </w:tcPr>
          <w:p w:rsidR="14897F48" w:rsidP="7292F844" w:rsidRDefault="14897F48" w14:paraId="2E89613A" w14:textId="586EAE05">
            <w:p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Operating environment for developing and running the application.</w:t>
            </w:r>
          </w:p>
        </w:tc>
      </w:tr>
      <w:tr w:rsidR="14897F48" w:rsidTr="7292F844" w14:paraId="5E74E9B0" w14:textId="77777777">
        <w:trPr>
          <w:trHeight w:val="300"/>
          <w:jc w:val="center"/>
        </w:trPr>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5441D60B" w14:textId="554D8DF2">
            <w:pPr>
              <w:spacing w:after="0"/>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C / C++</w:t>
            </w:r>
          </w:p>
          <w:p w:rsidR="14897F48" w:rsidP="7292F844" w:rsidRDefault="14897F48" w14:paraId="22587084" w14:textId="37D8D9C9">
            <w:pPr>
              <w:rPr>
                <w:rFonts w:ascii="Times New Roman" w:hAnsi="Times New Roman" w:eastAsia="Times New Roman" w:cs="Times New Roman"/>
                <w:b/>
                <w:bCs/>
                <w:sz w:val="24"/>
                <w:szCs w:val="24"/>
              </w:rPr>
            </w:pPr>
          </w:p>
        </w:tc>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360999FB" w14:textId="6A0E81C5">
            <w:p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Used to implement the application and interact with Linux system resources.</w:t>
            </w:r>
          </w:p>
        </w:tc>
      </w:tr>
      <w:tr w:rsidR="14897F48" w:rsidTr="7292F844" w14:paraId="1ACF89BD" w14:textId="77777777">
        <w:trPr>
          <w:trHeight w:val="300"/>
          <w:jc w:val="center"/>
        </w:trPr>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7E34DC31" w14:textId="36417AC8">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GCC / G++</w:t>
            </w:r>
          </w:p>
        </w:tc>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3D47524B" w14:textId="5572E62C">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Compiler used to compile and build the program.</w:t>
            </w:r>
          </w:p>
        </w:tc>
      </w:tr>
      <w:tr w:rsidR="14897F48" w:rsidTr="7292F844" w14:paraId="05F42552" w14:textId="77777777">
        <w:trPr>
          <w:trHeight w:val="300"/>
          <w:jc w:val="center"/>
        </w:trPr>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3554C6C7" w14:textId="51289E75">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Linux /proc Filesystem</w:t>
            </w:r>
          </w:p>
        </w:tc>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39B9AA1F" w14:textId="450295B8">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Used to obtain real-time information about processes, CPU, memory, and system resources.</w:t>
            </w:r>
          </w:p>
        </w:tc>
      </w:tr>
      <w:tr w:rsidR="14897F48" w:rsidTr="7292F844" w14:paraId="7489090E" w14:textId="77777777">
        <w:trPr>
          <w:trHeight w:val="300"/>
          <w:jc w:val="center"/>
        </w:trPr>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689C8CC9" w14:textId="3E79B353">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ps</w:t>
            </w:r>
          </w:p>
        </w:tc>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6ABD32FA" w14:textId="53A64B31">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Used for viewing currently running processes.</w:t>
            </w:r>
          </w:p>
        </w:tc>
      </w:tr>
      <w:tr w:rsidR="14897F48" w:rsidTr="7292F844" w14:paraId="506ADA85" w14:textId="77777777">
        <w:trPr>
          <w:trHeight w:val="300"/>
          <w:jc w:val="center"/>
        </w:trPr>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155C1FB7" w14:textId="3E9D19AA">
            <w:pPr>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top</w:t>
            </w:r>
          </w:p>
        </w:tc>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562F1C42" w14:textId="27996E73">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Used for real-time process and resource monitoring.</w:t>
            </w:r>
          </w:p>
        </w:tc>
      </w:tr>
      <w:tr w:rsidR="00984953" w:rsidTr="7292F844" w14:paraId="70160A81" w14:textId="77777777">
        <w:trPr>
          <w:trHeight w:val="300"/>
          <w:jc w:val="center"/>
        </w:trPr>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7D93A436" w14:textId="3841938D">
            <w:p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Git/Github</w:t>
            </w:r>
          </w:p>
        </w:tc>
        <w:tc>
          <w:tcPr>
            <w:tcW w:w="5040" w:type="dxa"/>
            <w:tcBorders>
              <w:top w:val="single" w:color="auto" w:sz="4" w:space="0"/>
              <w:left w:val="single" w:color="auto" w:sz="4" w:space="0"/>
              <w:bottom w:val="single" w:color="auto" w:sz="4" w:space="0"/>
              <w:right w:val="single" w:color="auto" w:sz="4" w:space="0"/>
            </w:tcBorders>
          </w:tcPr>
          <w:p w:rsidR="3B304014" w:rsidP="7292F844" w:rsidRDefault="764E5431" w14:paraId="3CBB6CBB" w14:textId="6BF9667B">
            <w:pPr>
              <w:spacing w:before="3" w:line="228" w:lineRule="auto"/>
              <w:ind w:left="115" w:right="198"/>
              <w:rPr>
                <w:rFonts w:ascii="Times New Roman" w:hAnsi="Times New Roman" w:eastAsia="Times New Roman" w:cs="Times New Roman"/>
                <w:color w:val="000000" w:themeColor="text1"/>
                <w:sz w:val="24"/>
                <w:szCs w:val="24"/>
              </w:rPr>
            </w:pPr>
            <w:r w:rsidRPr="7292F844">
              <w:rPr>
                <w:rFonts w:ascii="Times New Roman" w:hAnsi="Times New Roman" w:eastAsia="Times New Roman" w:cs="Times New Roman"/>
                <w:color w:val="000000" w:themeColor="text1"/>
                <w:sz w:val="24"/>
                <w:szCs w:val="24"/>
              </w:rPr>
              <w:t>Used for version control, collaboration, and managing the project source code.</w:t>
            </w:r>
          </w:p>
        </w:tc>
      </w:tr>
    </w:tbl>
    <w:p w:rsidR="00984953" w:rsidP="7292F844" w:rsidRDefault="00984953" w14:paraId="1DF34B09" w14:textId="77777777">
      <w:pPr>
        <w:rPr>
          <w:rFonts w:ascii="Times New Roman" w:hAnsi="Times New Roman" w:eastAsia="Times New Roman" w:cs="Times New Roman"/>
          <w:b/>
          <w:bCs/>
          <w:sz w:val="24"/>
          <w:szCs w:val="24"/>
        </w:rPr>
      </w:pPr>
    </w:p>
    <w:p w:rsidR="14897F48" w:rsidP="7292F844" w:rsidRDefault="14897F48" w14:paraId="293990AF" w14:textId="60B96E48">
      <w:pPr>
        <w:rPr>
          <w:rFonts w:ascii="Times New Roman" w:hAnsi="Times New Roman" w:eastAsia="Times New Roman" w:cs="Times New Roman"/>
          <w:b/>
          <w:bCs/>
          <w:sz w:val="24"/>
          <w:szCs w:val="24"/>
        </w:rPr>
      </w:pPr>
    </w:p>
    <w:p w:rsidR="00984953" w:rsidP="7292F844" w:rsidRDefault="14897F48" w14:paraId="565B1DE0"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8. Expected Outcome</w:t>
      </w:r>
    </w:p>
    <w:p w:rsidR="5D2188F1" w:rsidP="14897F48" w:rsidRDefault="5D2188F1" w14:paraId="11000DAD" w14:textId="4F47F9C6">
      <w:pPr>
        <w:numPr>
          <w:ilvl w:val="0"/>
          <w:numId w:val="2"/>
        </w:numPr>
        <w:ind w:left="420" w:hanging="42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The project is expected to provide a </w:t>
      </w:r>
      <w:r w:rsidRPr="7292F844">
        <w:rPr>
          <w:rFonts w:ascii="Times New Roman" w:hAnsi="Times New Roman" w:eastAsia="Times New Roman" w:cs="Times New Roman"/>
          <w:b/>
          <w:bCs/>
          <w:sz w:val="24"/>
          <w:szCs w:val="24"/>
        </w:rPr>
        <w:t>Linux-based process management and monitoring application</w:t>
      </w:r>
      <w:r w:rsidRPr="7292F844">
        <w:rPr>
          <w:rFonts w:ascii="Times New Roman" w:hAnsi="Times New Roman" w:eastAsia="Times New Roman" w:cs="Times New Roman"/>
          <w:sz w:val="24"/>
          <w:szCs w:val="24"/>
        </w:rPr>
        <w:t xml:space="preserve"> that displays real-time information about running processes and system resources.</w:t>
      </w:r>
    </w:p>
    <w:p w:rsidR="5D2188F1" w:rsidP="14897F48" w:rsidRDefault="5D2188F1" w14:paraId="0667F44B" w14:textId="18488AF7">
      <w:pPr>
        <w:pStyle w:val="ListParagraph"/>
        <w:numPr>
          <w:ilvl w:val="0"/>
          <w:numId w:val="2"/>
        </w:numPr>
        <w:spacing w:before="240" w:after="24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The application will provide details such as:</w:t>
      </w:r>
    </w:p>
    <w:p w:rsidR="5D2188F1" w:rsidP="14897F48" w:rsidRDefault="5D2188F1" w14:paraId="1A7DF11B" w14:textId="5FBF8636">
      <w:pPr>
        <w:pStyle w:val="ListParagraph"/>
        <w:numPr>
          <w:ilvl w:val="0"/>
          <w:numId w:val="2"/>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Process ID (PID) </w:t>
      </w:r>
    </w:p>
    <w:p w:rsidR="5D2188F1" w:rsidP="14897F48" w:rsidRDefault="5D2188F1" w14:paraId="0E23D0C9" w14:textId="35E9FFB4">
      <w:pPr>
        <w:pStyle w:val="ListParagraph"/>
        <w:numPr>
          <w:ilvl w:val="0"/>
          <w:numId w:val="2"/>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Process state </w:t>
      </w:r>
    </w:p>
    <w:p w:rsidR="5D2188F1" w:rsidP="14897F48" w:rsidRDefault="5D2188F1" w14:paraId="3A765E9B" w14:textId="7F079604">
      <w:pPr>
        <w:pStyle w:val="ListParagraph"/>
        <w:numPr>
          <w:ilvl w:val="0"/>
          <w:numId w:val="2"/>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CPU usage </w:t>
      </w:r>
    </w:p>
    <w:p w:rsidR="5D2188F1" w:rsidP="14897F48" w:rsidRDefault="5D2188F1" w14:paraId="0FCCE4BC" w14:textId="4A2A1AE7">
      <w:pPr>
        <w:pStyle w:val="ListParagraph"/>
        <w:numPr>
          <w:ilvl w:val="0"/>
          <w:numId w:val="2"/>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Memory usage </w:t>
      </w:r>
    </w:p>
    <w:p w:rsidR="5D2188F1" w:rsidP="14897F48" w:rsidRDefault="5D2188F1" w14:paraId="22C89773" w14:textId="0864468D">
      <w:pPr>
        <w:pStyle w:val="ListParagraph"/>
        <w:numPr>
          <w:ilvl w:val="0"/>
          <w:numId w:val="2"/>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Overall CPU utilization </w:t>
      </w:r>
    </w:p>
    <w:p w:rsidR="5D2188F1" w:rsidP="14897F48" w:rsidRDefault="5D2188F1" w14:paraId="41D66B90" w14:textId="265A5891">
      <w:pPr>
        <w:pStyle w:val="ListParagraph"/>
        <w:numPr>
          <w:ilvl w:val="0"/>
          <w:numId w:val="2"/>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RAM usage </w:t>
      </w:r>
    </w:p>
    <w:p w:rsidR="5D2188F1" w:rsidP="14897F48" w:rsidRDefault="5D2188F1" w14:paraId="6EA9DF17" w14:textId="11DCE021">
      <w:pPr>
        <w:pStyle w:val="ListParagraph"/>
        <w:numPr>
          <w:ilvl w:val="0"/>
          <w:numId w:val="2"/>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Disk usage </w:t>
      </w:r>
    </w:p>
    <w:p w:rsidR="5D2188F1" w:rsidP="14897F48" w:rsidRDefault="5D2188F1" w14:paraId="5E2524A1" w14:textId="4342F9F0">
      <w:pPr>
        <w:pStyle w:val="ListParagraph"/>
        <w:numPr>
          <w:ilvl w:val="0"/>
          <w:numId w:val="2"/>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System uptime </w:t>
      </w:r>
    </w:p>
    <w:p w:rsidR="5D2188F1" w:rsidP="14897F48" w:rsidRDefault="5D2188F1" w14:paraId="185705B9" w14:textId="2844E5D3">
      <w:pPr>
        <w:pStyle w:val="ListParagraph"/>
        <w:numPr>
          <w:ilvl w:val="0"/>
          <w:numId w:val="2"/>
        </w:numPr>
        <w:spacing w:after="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xml:space="preserve">Operating system/kernel information </w:t>
      </w:r>
    </w:p>
    <w:p w:rsidR="14897F48" w:rsidP="14897F48" w:rsidRDefault="14897F48" w14:paraId="2D3FA058" w14:textId="6CFC77F2">
      <w:pPr>
        <w:pStyle w:val="ListParagraph"/>
        <w:spacing w:before="240" w:after="240"/>
        <w:rPr>
          <w:rFonts w:ascii="Times New Roman" w:hAnsi="Times New Roman" w:eastAsia="Times New Roman" w:cs="Times New Roman"/>
          <w:sz w:val="24"/>
          <w:szCs w:val="24"/>
        </w:rPr>
      </w:pPr>
    </w:p>
    <w:p w:rsidR="5D2188F1" w:rsidP="14897F48" w:rsidRDefault="5D2188F1" w14:paraId="027D0B59" w14:textId="517AD835">
      <w:pPr>
        <w:pStyle w:val="ListParagraph"/>
        <w:spacing w:before="240" w:after="240"/>
      </w:pPr>
      <w:r w:rsidRPr="0C47ECCD" w:rsidR="0F098626">
        <w:rPr>
          <w:rFonts w:ascii="Times New Roman" w:hAnsi="Times New Roman" w:eastAsia="Times New Roman" w:cs="Times New Roman"/>
          <w:sz w:val="24"/>
          <w:szCs w:val="24"/>
        </w:rPr>
        <w:t>The system will provide a simple menu-driven interface through which users can select different monitoring options, refresh the displayed information, and exit the application.</w:t>
      </w:r>
    </w:p>
    <w:p w:rsidR="0C47ECCD" w:rsidP="0C47ECCD" w:rsidRDefault="0C47ECCD" w14:paraId="5FC057C9" w14:textId="41260BB3">
      <w:pPr>
        <w:pStyle w:val="ListParagraph"/>
        <w:spacing w:before="240" w:after="240"/>
        <w:rPr>
          <w:rFonts w:ascii="Times New Roman" w:hAnsi="Times New Roman" w:eastAsia="Times New Roman" w:cs="Times New Roman"/>
          <w:sz w:val="24"/>
          <w:szCs w:val="24"/>
        </w:rPr>
      </w:pPr>
    </w:p>
    <w:p w:rsidR="5D2188F1" w:rsidP="14897F48" w:rsidRDefault="5D2188F1" w14:paraId="32704E51" w14:textId="3587FC84">
      <w:pPr>
        <w:pStyle w:val="ListParagraph"/>
        <w:spacing w:before="240" w:after="240"/>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The project will help users understand how Linux manages processes and system resources and will provide practical implementation of Operating Systems and Systems Programming concepts such as process management, process states, system monitoring, and interaction with the Linux /proc filesystem.</w:t>
      </w:r>
    </w:p>
    <w:p w:rsidR="14897F48" w:rsidP="7292F844" w:rsidRDefault="14897F48" w14:paraId="2975BA60" w14:textId="0655919B">
      <w:pPr>
        <w:ind w:left="420" w:hanging="420"/>
        <w:rPr>
          <w:rFonts w:ascii="Times New Roman" w:hAnsi="Times New Roman" w:eastAsia="Times New Roman" w:cs="Times New Roman"/>
          <w:sz w:val="24"/>
          <w:szCs w:val="24"/>
        </w:rPr>
      </w:pPr>
    </w:p>
    <w:p w:rsidR="00984953" w:rsidP="7292F844" w:rsidRDefault="14897F48" w14:paraId="46AF30D1"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9. GitHub Repository</w:t>
      </w:r>
    </w:p>
    <w:p w:rsidR="00984953" w:rsidP="7292F844" w:rsidRDefault="14897F48" w14:paraId="44631D67" w14:textId="3BE21DB0">
      <w:pPr/>
      <w:r w:rsidRPr="0C47ECCD" w:rsidR="640ED0DF">
        <w:rPr>
          <w:rFonts w:ascii="Times New Roman" w:hAnsi="Times New Roman" w:eastAsia="Times New Roman" w:cs="Times New Roman"/>
          <w:b w:val="1"/>
          <w:bCs w:val="1"/>
          <w:sz w:val="24"/>
          <w:szCs w:val="24"/>
        </w:rPr>
        <w:t>GitHub Repository Link:</w:t>
      </w:r>
      <w:r w:rsidRPr="0C47ECCD" w:rsidR="386812B6">
        <w:rPr>
          <w:rFonts w:ascii="Times New Roman" w:hAnsi="Times New Roman" w:eastAsia="Times New Roman" w:cs="Times New Roman"/>
          <w:b w:val="1"/>
          <w:bCs w:val="1"/>
          <w:sz w:val="24"/>
          <w:szCs w:val="24"/>
        </w:rPr>
        <w:t xml:space="preserve"> https://github.com/bsuryaprakashreddys-rgb/Kernel-Based-Process-Management-System_ossp</w:t>
      </w:r>
    </w:p>
    <w:p w:rsidR="00984953" w:rsidP="7292F844" w:rsidRDefault="14897F48" w14:paraId="2C708C8A" w14:textId="23F26AD4">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Created:</w:t>
      </w:r>
      <w:r w:rsidRPr="7292F844">
        <w:rPr>
          <w:rFonts w:ascii="Times New Roman" w:hAnsi="Times New Roman" w:eastAsia="Times New Roman" w:cs="Times New Roman"/>
          <w:sz w:val="24"/>
          <w:szCs w:val="24"/>
        </w:rPr>
        <w:t xml:space="preserve"> ____________________</w:t>
      </w:r>
    </w:p>
    <w:p w:rsidR="00984953" w:rsidP="7292F844" w:rsidRDefault="14897F48" w14:paraId="7395F821" w14:textId="77777777">
      <w:pPr>
        <w:numPr>
          <w:ilvl w:val="0"/>
          <w:numId w:val="13"/>
        </w:numPr>
        <w:rPr>
          <w:rFonts w:ascii="Times New Roman" w:hAnsi="Times New Roman" w:eastAsia="Times New Roman" w:cs="Times New Roman"/>
          <w:b/>
          <w:bCs/>
          <w:sz w:val="24"/>
          <w:szCs w:val="24"/>
        </w:rPr>
      </w:pPr>
      <w:r w:rsidRPr="7292F844">
        <w:rPr>
          <w:rFonts w:ascii="Times New Roman" w:hAnsi="Times New Roman" w:eastAsia="Times New Roman" w:cs="Times New Roman"/>
          <w:sz w:val="24"/>
          <w:szCs w:val="24"/>
        </w:rPr>
        <w:t xml:space="preserve"> Yes     ☐ No</w:t>
      </w:r>
    </w:p>
    <w:p w:rsidR="7292F844" w:rsidP="7292F844" w:rsidRDefault="7292F844" w14:paraId="2A62D706" w14:textId="190156AD">
      <w:pPr>
        <w:rPr>
          <w:rFonts w:ascii="Times New Roman" w:hAnsi="Times New Roman" w:eastAsia="Times New Roman" w:cs="Times New Roman"/>
          <w:b/>
          <w:bCs/>
          <w:sz w:val="24"/>
          <w:szCs w:val="24"/>
        </w:rPr>
      </w:pPr>
    </w:p>
    <w:p w:rsidR="00984953" w:rsidP="7292F844" w:rsidRDefault="14897F48" w14:paraId="5D32FB03"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Faculty Name and Signature</w:t>
      </w:r>
    </w:p>
    <w:p w:rsidR="00984953" w:rsidP="7292F844" w:rsidRDefault="14897F48" w14:paraId="07D48107" w14:textId="14CD1BC4">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Faculty Name:</w:t>
      </w:r>
      <w:r w:rsidRPr="7292F844">
        <w:rPr>
          <w:rFonts w:ascii="Times New Roman" w:hAnsi="Times New Roman" w:eastAsia="Times New Roman" w:cs="Times New Roman"/>
          <w:sz w:val="24"/>
          <w:szCs w:val="24"/>
        </w:rPr>
        <w:t xml:space="preserve"> K.Hema</w:t>
      </w:r>
    </w:p>
    <w:p w:rsidR="7292F844" w:rsidP="7292F844" w:rsidRDefault="7292F844" w14:paraId="5D7CFAF5" w14:textId="5411CC82">
      <w:pPr>
        <w:rPr>
          <w:rFonts w:ascii="Times New Roman" w:hAnsi="Times New Roman" w:eastAsia="Times New Roman" w:cs="Times New Roman"/>
          <w:b/>
          <w:bCs/>
          <w:sz w:val="24"/>
          <w:szCs w:val="24"/>
        </w:rPr>
      </w:pPr>
    </w:p>
    <w:p w:rsidR="00984953" w:rsidP="7292F844" w:rsidRDefault="14897F48" w14:paraId="7E66A256"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Signature:</w:t>
      </w:r>
      <w:r w:rsidRPr="7292F844">
        <w:rPr>
          <w:rFonts w:ascii="Times New Roman" w:hAnsi="Times New Roman" w:eastAsia="Times New Roman" w:cs="Times New Roman"/>
          <w:sz w:val="24"/>
          <w:szCs w:val="24"/>
        </w:rPr>
        <w:t xml:space="preserve"> ______________________________________________________________</w:t>
      </w:r>
    </w:p>
    <w:p w:rsidR="00984953" w:rsidP="7292F844" w:rsidRDefault="14897F48" w14:paraId="2A885DE5" w14:textId="77777777">
      <w:pPr>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Remarks:</w:t>
      </w:r>
      <w:r w:rsidRPr="7292F844">
        <w:rPr>
          <w:rFonts w:ascii="Times New Roman" w:hAnsi="Times New Roman" w:eastAsia="Times New Roman" w:cs="Times New Roman"/>
          <w:sz w:val="24"/>
          <w:szCs w:val="24"/>
        </w:rPr>
        <w:t xml:space="preserve"> ______________________________________________________________________</w:t>
      </w:r>
    </w:p>
    <w:p w:rsidR="00984953" w:rsidP="7292F844" w:rsidRDefault="14897F48" w14:paraId="2144B873" w14:textId="77777777">
      <w:pPr>
        <w:rPr>
          <w:rFonts w:ascii="Times New Roman" w:hAnsi="Times New Roman" w:eastAsia="Times New Roman" w:cs="Times New Roman"/>
          <w:b/>
          <w:bCs/>
          <w:sz w:val="24"/>
          <w:szCs w:val="24"/>
        </w:rPr>
      </w:pPr>
      <w:r w:rsidRPr="7292F844">
        <w:rPr>
          <w:rFonts w:ascii="Times New Roman" w:hAnsi="Times New Roman" w:eastAsia="Times New Roman" w:cs="Times New Roman"/>
          <w:b/>
          <w:bCs/>
          <w:sz w:val="24"/>
          <w:szCs w:val="24"/>
        </w:rPr>
        <w:t>----------------------------------------------------------------------------------------------------------------------------</w:t>
      </w:r>
    </w:p>
    <w:p w:rsidR="7292F844" w:rsidP="7292F844" w:rsidRDefault="7292F844" w14:paraId="39F2D0C4" w14:textId="3684C6B1">
      <w:pPr>
        <w:rPr>
          <w:rFonts w:ascii="Times New Roman" w:hAnsi="Times New Roman" w:eastAsia="Times New Roman" w:cs="Times New Roman"/>
          <w:b/>
          <w:bCs/>
          <w:sz w:val="24"/>
          <w:szCs w:val="24"/>
        </w:rPr>
      </w:pPr>
    </w:p>
    <w:p w:rsidR="00984953" w:rsidP="7292F844" w:rsidRDefault="14897F48" w14:paraId="7B49A7DE"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Faculty Use</w:t>
      </w:r>
    </w:p>
    <w:p w:rsidR="00984953" w:rsidP="7292F844" w:rsidRDefault="14897F48" w14:paraId="53B9DD31"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Project Approved:</w:t>
      </w:r>
      <w:r w:rsidRPr="7292F844">
        <w:rPr>
          <w:rFonts w:ascii="Times New Roman" w:hAnsi="Times New Roman" w:eastAsia="Times New Roman" w:cs="Times New Roman"/>
          <w:sz w:val="24"/>
          <w:szCs w:val="24"/>
        </w:rPr>
        <w:t xml:space="preserve"> ___________________________________</w:t>
      </w:r>
    </w:p>
    <w:p w:rsidR="00984953" w:rsidP="7292F844" w:rsidRDefault="14897F48" w14:paraId="1C679039"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sz w:val="24"/>
          <w:szCs w:val="24"/>
        </w:rPr>
        <w:t>☐ Yes     ☐ No</w:t>
      </w:r>
    </w:p>
    <w:p w:rsidR="00984953" w:rsidP="7292F844" w:rsidRDefault="14897F48" w14:paraId="4C149201"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Date:</w:t>
      </w:r>
      <w:r w:rsidRPr="7292F844">
        <w:rPr>
          <w:rFonts w:ascii="Times New Roman" w:hAnsi="Times New Roman" w:eastAsia="Times New Roman" w:cs="Times New Roman"/>
          <w:sz w:val="24"/>
          <w:szCs w:val="24"/>
        </w:rPr>
        <w:t xml:space="preserve"> _________________________________________________________________</w:t>
      </w:r>
    </w:p>
    <w:p w:rsidR="00984953" w:rsidP="7292F844" w:rsidRDefault="14897F48" w14:paraId="4C320C26" w14:textId="77777777">
      <w:pPr>
        <w:rPr>
          <w:rFonts w:ascii="Times New Roman" w:hAnsi="Times New Roman" w:eastAsia="Times New Roman" w:cs="Times New Roman"/>
          <w:sz w:val="24"/>
          <w:szCs w:val="24"/>
        </w:rPr>
      </w:pPr>
      <w:r w:rsidRPr="7292F844">
        <w:rPr>
          <w:rFonts w:ascii="Times New Roman" w:hAnsi="Times New Roman" w:eastAsia="Times New Roman" w:cs="Times New Roman"/>
          <w:b/>
          <w:bCs/>
          <w:sz w:val="24"/>
          <w:szCs w:val="24"/>
        </w:rPr>
        <w:t>Faculty Signature:</w:t>
      </w:r>
      <w:r w:rsidRPr="7292F844">
        <w:rPr>
          <w:rFonts w:ascii="Times New Roman" w:hAnsi="Times New Roman" w:eastAsia="Times New Roman" w:cs="Times New Roman"/>
          <w:sz w:val="24"/>
          <w:szCs w:val="24"/>
        </w:rPr>
        <w:t xml:space="preserve"> _____________________________________________</w:t>
      </w:r>
    </w:p>
    <w:sectPr w:rsidR="00984953">
      <w:pgSz w:w="12240" w:h="15840" w:orient="portrait"/>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4B4F" w:rsidRDefault="00124B4F" w14:paraId="735A0567" w14:textId="77777777">
      <w:pPr>
        <w:spacing w:line="240" w:lineRule="auto"/>
      </w:pPr>
      <w:r>
        <w:separator/>
      </w:r>
    </w:p>
  </w:endnote>
  <w:endnote w:type="continuationSeparator" w:id="0">
    <w:p w:rsidR="00124B4F" w:rsidRDefault="00124B4F" w14:paraId="6C3B68F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4B4F" w:rsidRDefault="00124B4F" w14:paraId="66D8A85F" w14:textId="77777777">
      <w:pPr>
        <w:spacing w:after="0"/>
      </w:pPr>
      <w:r>
        <w:separator/>
      </w:r>
    </w:p>
  </w:footnote>
  <w:footnote w:type="continuationSeparator" w:id="0">
    <w:p w:rsidR="00124B4F" w:rsidRDefault="00124B4F" w14:paraId="065908DC"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D55AB8"/>
    <w:multiLevelType w:val="singleLevel"/>
    <w:tmpl w:val="93D55AB8"/>
    <w:lvl w:ilvl="0">
      <w:start w:val="1"/>
      <w:numFmt w:val="bullet"/>
      <w:lvlText w:val=""/>
      <w:lvlJc w:val="left"/>
      <w:pPr>
        <w:tabs>
          <w:tab w:val="left" w:pos="420"/>
        </w:tabs>
        <w:ind w:left="420" w:hanging="420"/>
      </w:pPr>
      <w:rPr>
        <w:rFonts w:hint="default" w:ascii="Wingdings" w:hAnsi="Wingdings"/>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hint="default" w:ascii="Symbol" w:hAnsi="Symbol"/>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hint="default" w:ascii="Symbol" w:hAnsi="Symbol"/>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hint="default" w:ascii="Symbol" w:hAnsi="Symbol"/>
      </w:rPr>
    </w:lvl>
  </w:abstractNum>
  <w:abstractNum w:abstractNumId="7" w15:restartNumberingAfterBreak="0">
    <w:nsid w:val="05A89110"/>
    <w:multiLevelType w:val="hybridMultilevel"/>
    <w:tmpl w:val="FFFFFFFF"/>
    <w:lvl w:ilvl="0" w:tplc="A508B0AC">
      <w:start w:val="1"/>
      <w:numFmt w:val="bullet"/>
      <w:lvlText w:val=""/>
      <w:lvlJc w:val="left"/>
      <w:pPr>
        <w:ind w:left="720" w:hanging="360"/>
      </w:pPr>
      <w:rPr>
        <w:rFonts w:hint="default" w:ascii="Wingdings" w:hAnsi="Wingdings"/>
      </w:rPr>
    </w:lvl>
    <w:lvl w:ilvl="1" w:tplc="38BCDBAC">
      <w:start w:val="1"/>
      <w:numFmt w:val="bullet"/>
      <w:lvlText w:val="o"/>
      <w:lvlJc w:val="left"/>
      <w:pPr>
        <w:ind w:left="1440" w:hanging="360"/>
      </w:pPr>
      <w:rPr>
        <w:rFonts w:hint="default" w:ascii="Courier New" w:hAnsi="Courier New"/>
      </w:rPr>
    </w:lvl>
    <w:lvl w:ilvl="2" w:tplc="E8A22548">
      <w:start w:val="1"/>
      <w:numFmt w:val="bullet"/>
      <w:lvlText w:val=""/>
      <w:lvlJc w:val="left"/>
      <w:pPr>
        <w:ind w:left="2160" w:hanging="360"/>
      </w:pPr>
      <w:rPr>
        <w:rFonts w:hint="default" w:ascii="Wingdings" w:hAnsi="Wingdings"/>
      </w:rPr>
    </w:lvl>
    <w:lvl w:ilvl="3" w:tplc="81E001D8">
      <w:start w:val="1"/>
      <w:numFmt w:val="bullet"/>
      <w:lvlText w:val=""/>
      <w:lvlJc w:val="left"/>
      <w:pPr>
        <w:ind w:left="2880" w:hanging="360"/>
      </w:pPr>
      <w:rPr>
        <w:rFonts w:hint="default" w:ascii="Symbol" w:hAnsi="Symbol"/>
      </w:rPr>
    </w:lvl>
    <w:lvl w:ilvl="4" w:tplc="0A28EEC6">
      <w:start w:val="1"/>
      <w:numFmt w:val="bullet"/>
      <w:lvlText w:val="o"/>
      <w:lvlJc w:val="left"/>
      <w:pPr>
        <w:ind w:left="3600" w:hanging="360"/>
      </w:pPr>
      <w:rPr>
        <w:rFonts w:hint="default" w:ascii="Courier New" w:hAnsi="Courier New"/>
      </w:rPr>
    </w:lvl>
    <w:lvl w:ilvl="5" w:tplc="AD60AE60">
      <w:start w:val="1"/>
      <w:numFmt w:val="bullet"/>
      <w:lvlText w:val=""/>
      <w:lvlJc w:val="left"/>
      <w:pPr>
        <w:ind w:left="4320" w:hanging="360"/>
      </w:pPr>
      <w:rPr>
        <w:rFonts w:hint="default" w:ascii="Wingdings" w:hAnsi="Wingdings"/>
      </w:rPr>
    </w:lvl>
    <w:lvl w:ilvl="6" w:tplc="247AA71C">
      <w:start w:val="1"/>
      <w:numFmt w:val="bullet"/>
      <w:lvlText w:val=""/>
      <w:lvlJc w:val="left"/>
      <w:pPr>
        <w:ind w:left="5040" w:hanging="360"/>
      </w:pPr>
      <w:rPr>
        <w:rFonts w:hint="default" w:ascii="Symbol" w:hAnsi="Symbol"/>
      </w:rPr>
    </w:lvl>
    <w:lvl w:ilvl="7" w:tplc="4B4052C6">
      <w:start w:val="1"/>
      <w:numFmt w:val="bullet"/>
      <w:lvlText w:val="o"/>
      <w:lvlJc w:val="left"/>
      <w:pPr>
        <w:ind w:left="5760" w:hanging="360"/>
      </w:pPr>
      <w:rPr>
        <w:rFonts w:hint="default" w:ascii="Courier New" w:hAnsi="Courier New"/>
      </w:rPr>
    </w:lvl>
    <w:lvl w:ilvl="8" w:tplc="F0DA932A">
      <w:start w:val="1"/>
      <w:numFmt w:val="bullet"/>
      <w:lvlText w:val=""/>
      <w:lvlJc w:val="left"/>
      <w:pPr>
        <w:ind w:left="6480" w:hanging="360"/>
      </w:pPr>
      <w:rPr>
        <w:rFonts w:hint="default" w:ascii="Wingdings" w:hAnsi="Wingdings"/>
      </w:rPr>
    </w:lvl>
  </w:abstractNum>
  <w:abstractNum w:abstractNumId="8" w15:restartNumberingAfterBreak="0">
    <w:nsid w:val="49D6A039"/>
    <w:multiLevelType w:val="hybridMultilevel"/>
    <w:tmpl w:val="FFFFFFFF"/>
    <w:lvl w:ilvl="0" w:tplc="09C8AFA0">
      <w:start w:val="1"/>
      <w:numFmt w:val="bullet"/>
      <w:lvlText w:val=""/>
      <w:lvlJc w:val="left"/>
      <w:pPr>
        <w:ind w:left="720" w:hanging="360"/>
      </w:pPr>
      <w:rPr>
        <w:rFonts w:hint="default" w:ascii="Symbol" w:hAnsi="Symbol"/>
      </w:rPr>
    </w:lvl>
    <w:lvl w:ilvl="1" w:tplc="2FB8EEBE">
      <w:start w:val="1"/>
      <w:numFmt w:val="bullet"/>
      <w:lvlText w:val="o"/>
      <w:lvlJc w:val="left"/>
      <w:pPr>
        <w:ind w:left="1440" w:hanging="360"/>
      </w:pPr>
      <w:rPr>
        <w:rFonts w:hint="default" w:ascii="Courier New" w:hAnsi="Courier New"/>
      </w:rPr>
    </w:lvl>
    <w:lvl w:ilvl="2" w:tplc="AEAC778A">
      <w:start w:val="1"/>
      <w:numFmt w:val="bullet"/>
      <w:lvlText w:val=""/>
      <w:lvlJc w:val="left"/>
      <w:pPr>
        <w:ind w:left="2160" w:hanging="360"/>
      </w:pPr>
      <w:rPr>
        <w:rFonts w:hint="default" w:ascii="Wingdings" w:hAnsi="Wingdings"/>
      </w:rPr>
    </w:lvl>
    <w:lvl w:ilvl="3" w:tplc="8D94FC70">
      <w:start w:val="1"/>
      <w:numFmt w:val="bullet"/>
      <w:lvlText w:val=""/>
      <w:lvlJc w:val="left"/>
      <w:pPr>
        <w:ind w:left="2880" w:hanging="360"/>
      </w:pPr>
      <w:rPr>
        <w:rFonts w:hint="default" w:ascii="Symbol" w:hAnsi="Symbol"/>
      </w:rPr>
    </w:lvl>
    <w:lvl w:ilvl="4" w:tplc="1B04D970">
      <w:start w:val="1"/>
      <w:numFmt w:val="bullet"/>
      <w:lvlText w:val="o"/>
      <w:lvlJc w:val="left"/>
      <w:pPr>
        <w:ind w:left="3600" w:hanging="360"/>
      </w:pPr>
      <w:rPr>
        <w:rFonts w:hint="default" w:ascii="Courier New" w:hAnsi="Courier New"/>
      </w:rPr>
    </w:lvl>
    <w:lvl w:ilvl="5" w:tplc="5EF8B874">
      <w:start w:val="1"/>
      <w:numFmt w:val="bullet"/>
      <w:lvlText w:val=""/>
      <w:lvlJc w:val="left"/>
      <w:pPr>
        <w:ind w:left="4320" w:hanging="360"/>
      </w:pPr>
      <w:rPr>
        <w:rFonts w:hint="default" w:ascii="Wingdings" w:hAnsi="Wingdings"/>
      </w:rPr>
    </w:lvl>
    <w:lvl w:ilvl="6" w:tplc="E3689E80">
      <w:start w:val="1"/>
      <w:numFmt w:val="bullet"/>
      <w:lvlText w:val=""/>
      <w:lvlJc w:val="left"/>
      <w:pPr>
        <w:ind w:left="5040" w:hanging="360"/>
      </w:pPr>
      <w:rPr>
        <w:rFonts w:hint="default" w:ascii="Symbol" w:hAnsi="Symbol"/>
      </w:rPr>
    </w:lvl>
    <w:lvl w:ilvl="7" w:tplc="066E1B26">
      <w:start w:val="1"/>
      <w:numFmt w:val="bullet"/>
      <w:lvlText w:val="o"/>
      <w:lvlJc w:val="left"/>
      <w:pPr>
        <w:ind w:left="5760" w:hanging="360"/>
      </w:pPr>
      <w:rPr>
        <w:rFonts w:hint="default" w:ascii="Courier New" w:hAnsi="Courier New"/>
      </w:rPr>
    </w:lvl>
    <w:lvl w:ilvl="8" w:tplc="D2A2466A">
      <w:start w:val="1"/>
      <w:numFmt w:val="bullet"/>
      <w:lvlText w:val=""/>
      <w:lvlJc w:val="left"/>
      <w:pPr>
        <w:ind w:left="6480" w:hanging="360"/>
      </w:pPr>
      <w:rPr>
        <w:rFonts w:hint="default" w:ascii="Wingdings" w:hAnsi="Wingdings"/>
      </w:rPr>
    </w:lvl>
  </w:abstractNum>
  <w:abstractNum w:abstractNumId="9" w15:restartNumberingAfterBreak="0">
    <w:nsid w:val="5B56FAD6"/>
    <w:multiLevelType w:val="hybridMultilevel"/>
    <w:tmpl w:val="FFFFFFFF"/>
    <w:lvl w:ilvl="0" w:tplc="8F589BFC">
      <w:start w:val="1"/>
      <w:numFmt w:val="decimal"/>
      <w:lvlText w:val="%1."/>
      <w:lvlJc w:val="left"/>
      <w:pPr>
        <w:ind w:left="720" w:hanging="360"/>
      </w:pPr>
    </w:lvl>
    <w:lvl w:ilvl="1" w:tplc="8F9862C6">
      <w:start w:val="1"/>
      <w:numFmt w:val="lowerLetter"/>
      <w:lvlText w:val="%2."/>
      <w:lvlJc w:val="left"/>
      <w:pPr>
        <w:ind w:left="1440" w:hanging="360"/>
      </w:pPr>
    </w:lvl>
    <w:lvl w:ilvl="2" w:tplc="CAA24974">
      <w:start w:val="1"/>
      <w:numFmt w:val="lowerRoman"/>
      <w:lvlText w:val="%3."/>
      <w:lvlJc w:val="right"/>
      <w:pPr>
        <w:ind w:left="2160" w:hanging="180"/>
      </w:pPr>
    </w:lvl>
    <w:lvl w:ilvl="3" w:tplc="41EC88A2">
      <w:start w:val="1"/>
      <w:numFmt w:val="decimal"/>
      <w:lvlText w:val="%4."/>
      <w:lvlJc w:val="left"/>
      <w:pPr>
        <w:ind w:left="2880" w:hanging="360"/>
      </w:pPr>
    </w:lvl>
    <w:lvl w:ilvl="4" w:tplc="4BBCC32C">
      <w:start w:val="1"/>
      <w:numFmt w:val="lowerLetter"/>
      <w:lvlText w:val="%5."/>
      <w:lvlJc w:val="left"/>
      <w:pPr>
        <w:ind w:left="3600" w:hanging="360"/>
      </w:pPr>
    </w:lvl>
    <w:lvl w:ilvl="5" w:tplc="2454257C">
      <w:start w:val="1"/>
      <w:numFmt w:val="lowerRoman"/>
      <w:lvlText w:val="%6."/>
      <w:lvlJc w:val="right"/>
      <w:pPr>
        <w:ind w:left="4320" w:hanging="180"/>
      </w:pPr>
    </w:lvl>
    <w:lvl w:ilvl="6" w:tplc="64A68B3E">
      <w:start w:val="1"/>
      <w:numFmt w:val="decimal"/>
      <w:lvlText w:val="%7."/>
      <w:lvlJc w:val="left"/>
      <w:pPr>
        <w:ind w:left="5040" w:hanging="360"/>
      </w:pPr>
    </w:lvl>
    <w:lvl w:ilvl="7" w:tplc="3E1AEC44">
      <w:start w:val="1"/>
      <w:numFmt w:val="lowerLetter"/>
      <w:lvlText w:val="%8."/>
      <w:lvlJc w:val="left"/>
      <w:pPr>
        <w:ind w:left="5760" w:hanging="360"/>
      </w:pPr>
    </w:lvl>
    <w:lvl w:ilvl="8" w:tplc="8E024B3C">
      <w:start w:val="1"/>
      <w:numFmt w:val="lowerRoman"/>
      <w:lvlText w:val="%9."/>
      <w:lvlJc w:val="right"/>
      <w:pPr>
        <w:ind w:left="6480" w:hanging="180"/>
      </w:pPr>
    </w:lvl>
  </w:abstractNum>
  <w:abstractNum w:abstractNumId="10" w15:restartNumberingAfterBreak="0">
    <w:nsid w:val="685D0B87"/>
    <w:multiLevelType w:val="singleLevel"/>
    <w:tmpl w:val="685D0B87"/>
    <w:lvl w:ilvl="0">
      <w:start w:val="1"/>
      <w:numFmt w:val="decimal"/>
      <w:suff w:val="space"/>
      <w:lvlText w:val="%1."/>
      <w:lvlJc w:val="left"/>
    </w:lvl>
  </w:abstractNum>
  <w:abstractNum w:abstractNumId="11" w15:restartNumberingAfterBreak="0">
    <w:nsid w:val="72832ABE"/>
    <w:multiLevelType w:val="hybridMultilevel"/>
    <w:tmpl w:val="FFFFFFFF"/>
    <w:lvl w:ilvl="0" w:tplc="0BFAE66A">
      <w:start w:val="1"/>
      <w:numFmt w:val="bullet"/>
      <w:lvlText w:val=""/>
      <w:lvlJc w:val="left"/>
      <w:pPr>
        <w:ind w:left="720" w:hanging="360"/>
      </w:pPr>
      <w:rPr>
        <w:rFonts w:hint="default" w:ascii="Symbol" w:hAnsi="Symbol"/>
      </w:rPr>
    </w:lvl>
    <w:lvl w:ilvl="1" w:tplc="146A9F06">
      <w:start w:val="1"/>
      <w:numFmt w:val="bullet"/>
      <w:lvlText w:val="o"/>
      <w:lvlJc w:val="left"/>
      <w:pPr>
        <w:ind w:left="1440" w:hanging="360"/>
      </w:pPr>
      <w:rPr>
        <w:rFonts w:hint="default" w:ascii="Courier New" w:hAnsi="Courier New"/>
      </w:rPr>
    </w:lvl>
    <w:lvl w:ilvl="2" w:tplc="35F0B942">
      <w:start w:val="1"/>
      <w:numFmt w:val="bullet"/>
      <w:lvlText w:val=""/>
      <w:lvlJc w:val="left"/>
      <w:pPr>
        <w:ind w:left="2160" w:hanging="360"/>
      </w:pPr>
      <w:rPr>
        <w:rFonts w:hint="default" w:ascii="Wingdings" w:hAnsi="Wingdings"/>
      </w:rPr>
    </w:lvl>
    <w:lvl w:ilvl="3" w:tplc="8D50D0CA">
      <w:start w:val="1"/>
      <w:numFmt w:val="bullet"/>
      <w:lvlText w:val=""/>
      <w:lvlJc w:val="left"/>
      <w:pPr>
        <w:ind w:left="2880" w:hanging="360"/>
      </w:pPr>
      <w:rPr>
        <w:rFonts w:hint="default" w:ascii="Symbol" w:hAnsi="Symbol"/>
      </w:rPr>
    </w:lvl>
    <w:lvl w:ilvl="4" w:tplc="7A60283E">
      <w:start w:val="1"/>
      <w:numFmt w:val="bullet"/>
      <w:lvlText w:val="o"/>
      <w:lvlJc w:val="left"/>
      <w:pPr>
        <w:ind w:left="3600" w:hanging="360"/>
      </w:pPr>
      <w:rPr>
        <w:rFonts w:hint="default" w:ascii="Courier New" w:hAnsi="Courier New"/>
      </w:rPr>
    </w:lvl>
    <w:lvl w:ilvl="5" w:tplc="35486F84">
      <w:start w:val="1"/>
      <w:numFmt w:val="bullet"/>
      <w:lvlText w:val=""/>
      <w:lvlJc w:val="left"/>
      <w:pPr>
        <w:ind w:left="4320" w:hanging="360"/>
      </w:pPr>
      <w:rPr>
        <w:rFonts w:hint="default" w:ascii="Wingdings" w:hAnsi="Wingdings"/>
      </w:rPr>
    </w:lvl>
    <w:lvl w:ilvl="6" w:tplc="83887068">
      <w:start w:val="1"/>
      <w:numFmt w:val="bullet"/>
      <w:lvlText w:val=""/>
      <w:lvlJc w:val="left"/>
      <w:pPr>
        <w:ind w:left="5040" w:hanging="360"/>
      </w:pPr>
      <w:rPr>
        <w:rFonts w:hint="default" w:ascii="Symbol" w:hAnsi="Symbol"/>
      </w:rPr>
    </w:lvl>
    <w:lvl w:ilvl="7" w:tplc="D03C45EA">
      <w:start w:val="1"/>
      <w:numFmt w:val="bullet"/>
      <w:lvlText w:val="o"/>
      <w:lvlJc w:val="left"/>
      <w:pPr>
        <w:ind w:left="5760" w:hanging="360"/>
      </w:pPr>
      <w:rPr>
        <w:rFonts w:hint="default" w:ascii="Courier New" w:hAnsi="Courier New"/>
      </w:rPr>
    </w:lvl>
    <w:lvl w:ilvl="8" w:tplc="7DD27750">
      <w:start w:val="1"/>
      <w:numFmt w:val="bullet"/>
      <w:lvlText w:val=""/>
      <w:lvlJc w:val="left"/>
      <w:pPr>
        <w:ind w:left="6480" w:hanging="360"/>
      </w:pPr>
      <w:rPr>
        <w:rFonts w:hint="default" w:ascii="Wingdings" w:hAnsi="Wingdings"/>
      </w:rPr>
    </w:lvl>
  </w:abstractNum>
  <w:abstractNum w:abstractNumId="12" w15:restartNumberingAfterBreak="0">
    <w:nsid w:val="729E6585"/>
    <w:multiLevelType w:val="singleLevel"/>
    <w:tmpl w:val="729E6585"/>
    <w:lvl w:ilvl="0">
      <w:start w:val="1"/>
      <w:numFmt w:val="bullet"/>
      <w:lvlText w:val=""/>
      <w:lvlJc w:val="left"/>
      <w:pPr>
        <w:tabs>
          <w:tab w:val="left" w:pos="420"/>
        </w:tabs>
        <w:ind w:left="420" w:hanging="420"/>
      </w:pPr>
      <w:rPr>
        <w:rFonts w:hint="default" w:ascii="Wingdings" w:hAnsi="Wingdings"/>
      </w:rPr>
    </w:lvl>
  </w:abstractNum>
  <w:num w:numId="1" w16cid:durableId="261423653">
    <w:abstractNumId w:val="9"/>
  </w:num>
  <w:num w:numId="2" w16cid:durableId="659693606">
    <w:abstractNumId w:val="7"/>
  </w:num>
  <w:num w:numId="3" w16cid:durableId="1397507455">
    <w:abstractNumId w:val="8"/>
  </w:num>
  <w:num w:numId="4" w16cid:durableId="1854224747">
    <w:abstractNumId w:val="11"/>
  </w:num>
  <w:num w:numId="5" w16cid:durableId="925766625">
    <w:abstractNumId w:val="6"/>
  </w:num>
  <w:num w:numId="6" w16cid:durableId="428426813">
    <w:abstractNumId w:val="4"/>
  </w:num>
  <w:num w:numId="7" w16cid:durableId="1106726932">
    <w:abstractNumId w:val="3"/>
  </w:num>
  <w:num w:numId="8" w16cid:durableId="932738238">
    <w:abstractNumId w:val="5"/>
  </w:num>
  <w:num w:numId="9" w16cid:durableId="2141341025">
    <w:abstractNumId w:val="2"/>
  </w:num>
  <w:num w:numId="10" w16cid:durableId="355891427">
    <w:abstractNumId w:val="1"/>
  </w:num>
  <w:num w:numId="11" w16cid:durableId="1952323965">
    <w:abstractNumId w:val="10"/>
  </w:num>
  <w:num w:numId="12" w16cid:durableId="1311642441">
    <w:abstractNumId w:val="0"/>
  </w:num>
  <w:num w:numId="13" w16cid:durableId="4118541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B4F"/>
    <w:rsid w:val="0015074B"/>
    <w:rsid w:val="0029639D"/>
    <w:rsid w:val="00326F90"/>
    <w:rsid w:val="005A22A2"/>
    <w:rsid w:val="00775B75"/>
    <w:rsid w:val="00984953"/>
    <w:rsid w:val="00AA1D8D"/>
    <w:rsid w:val="00B47730"/>
    <w:rsid w:val="00BE607C"/>
    <w:rsid w:val="00CB0664"/>
    <w:rsid w:val="00D161AD"/>
    <w:rsid w:val="00FC693F"/>
    <w:rsid w:val="01225757"/>
    <w:rsid w:val="05439D09"/>
    <w:rsid w:val="054AB224"/>
    <w:rsid w:val="06B8C808"/>
    <w:rsid w:val="07A8947D"/>
    <w:rsid w:val="08B76262"/>
    <w:rsid w:val="08D8A4D5"/>
    <w:rsid w:val="0A92B365"/>
    <w:rsid w:val="0C47ECCD"/>
    <w:rsid w:val="0CDCEFA1"/>
    <w:rsid w:val="0F098626"/>
    <w:rsid w:val="0FCF2960"/>
    <w:rsid w:val="1449481F"/>
    <w:rsid w:val="14897F48"/>
    <w:rsid w:val="14E79E33"/>
    <w:rsid w:val="17449247"/>
    <w:rsid w:val="1AFA9341"/>
    <w:rsid w:val="1B2AF3F4"/>
    <w:rsid w:val="1D562403"/>
    <w:rsid w:val="1D9C6AF9"/>
    <w:rsid w:val="220F2372"/>
    <w:rsid w:val="24BBAF63"/>
    <w:rsid w:val="264FFB07"/>
    <w:rsid w:val="2A3F814E"/>
    <w:rsid w:val="2A8E50AA"/>
    <w:rsid w:val="2A9CA6F6"/>
    <w:rsid w:val="2B6079B3"/>
    <w:rsid w:val="2C481B12"/>
    <w:rsid w:val="30966D00"/>
    <w:rsid w:val="30C7E5CE"/>
    <w:rsid w:val="31B867E8"/>
    <w:rsid w:val="33958263"/>
    <w:rsid w:val="34FBFD46"/>
    <w:rsid w:val="354CD959"/>
    <w:rsid w:val="38335E9E"/>
    <w:rsid w:val="386812B6"/>
    <w:rsid w:val="3A75DDAE"/>
    <w:rsid w:val="3AEB10A6"/>
    <w:rsid w:val="3AF3C71D"/>
    <w:rsid w:val="3B304014"/>
    <w:rsid w:val="3E1917E3"/>
    <w:rsid w:val="421CEEC5"/>
    <w:rsid w:val="437AA9BF"/>
    <w:rsid w:val="43FDC943"/>
    <w:rsid w:val="44442160"/>
    <w:rsid w:val="448130FF"/>
    <w:rsid w:val="46DDE7D2"/>
    <w:rsid w:val="46F47826"/>
    <w:rsid w:val="47E398B3"/>
    <w:rsid w:val="48941100"/>
    <w:rsid w:val="48DB7F30"/>
    <w:rsid w:val="497440AB"/>
    <w:rsid w:val="4A22A8E8"/>
    <w:rsid w:val="4BF9544F"/>
    <w:rsid w:val="4CFA5911"/>
    <w:rsid w:val="4D4DD76B"/>
    <w:rsid w:val="4D9758E5"/>
    <w:rsid w:val="4D9D850E"/>
    <w:rsid w:val="4F95AC5D"/>
    <w:rsid w:val="4FED8028"/>
    <w:rsid w:val="5091DE58"/>
    <w:rsid w:val="52E308A6"/>
    <w:rsid w:val="54F89FF1"/>
    <w:rsid w:val="56015EF1"/>
    <w:rsid w:val="58C177FA"/>
    <w:rsid w:val="5AF4A11A"/>
    <w:rsid w:val="5CAF657D"/>
    <w:rsid w:val="5D2188F1"/>
    <w:rsid w:val="5E7A65C3"/>
    <w:rsid w:val="61F9533A"/>
    <w:rsid w:val="627E4D99"/>
    <w:rsid w:val="6358E285"/>
    <w:rsid w:val="63AE85BE"/>
    <w:rsid w:val="640ED0DF"/>
    <w:rsid w:val="64A20D8B"/>
    <w:rsid w:val="66C2B3A0"/>
    <w:rsid w:val="67D6BBF6"/>
    <w:rsid w:val="6A8CFC27"/>
    <w:rsid w:val="6B1CCCF1"/>
    <w:rsid w:val="6D16376E"/>
    <w:rsid w:val="6D290746"/>
    <w:rsid w:val="7292F844"/>
    <w:rsid w:val="73A5FF61"/>
    <w:rsid w:val="74891C26"/>
    <w:rsid w:val="764E5431"/>
    <w:rsid w:val="768E8A03"/>
    <w:rsid w:val="78B0F049"/>
    <w:rsid w:val="797F71BC"/>
    <w:rsid w:val="7C11B764"/>
    <w:rsid w:val="7C3724F2"/>
    <w:rsid w:val="7C71FD79"/>
    <w:rsid w:val="7D2488AA"/>
    <w:rsid w:val="7F5441B1"/>
    <w:rsid w:val="7FC708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0463425"/>
  <w14:defaultImageDpi w14:val="300"/>
  <w15:docId w15:val="{9550529E-3860-4A51-AD4E-7590C84A7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rFonts w:ascii="Calibri" w:hAnsi="Calibri" w:eastAsiaTheme="minorEastAsia" w:cstheme="minorBidi"/>
      <w:sz w:val="21"/>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hAnsiTheme="majorHAnsi" w:eastAsiaTheme="majorEastAsia"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hAnsiTheme="majorHAnsi" w:eastAsiaTheme="majorEastAsia"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uiPriority w:val="20"/>
    <w:qFormat/>
    <w:rsid w:val="7292F844"/>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uiPriority w:val="99"/>
    <w:semiHidden/>
    <w:unhideWhenUsed/>
    <w:rsid w:val="7292F844"/>
    <w:rPr>
      <w:rFonts w:ascii="Courier New" w:hAnsi="Courier New" w:cs="Courier New"/>
      <w:sz w:val="20"/>
      <w:szCs w:val="20"/>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5"/>
      </w:numPr>
      <w:contextualSpacing/>
    </w:pPr>
  </w:style>
  <w:style w:type="paragraph" w:styleId="ListBullet2">
    <w:name w:val="List Bullet 2"/>
    <w:basedOn w:val="Normal"/>
    <w:uiPriority w:val="99"/>
    <w:unhideWhenUsed/>
    <w:pPr>
      <w:numPr>
        <w:numId w:val="6"/>
      </w:numPr>
      <w:contextualSpacing/>
    </w:pPr>
  </w:style>
  <w:style w:type="paragraph" w:styleId="ListBullet3">
    <w:name w:val="List Bullet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8"/>
      </w:numPr>
      <w:contextualSpacing/>
    </w:pPr>
  </w:style>
  <w:style w:type="paragraph" w:styleId="ListNumber2">
    <w:name w:val="List Number 2"/>
    <w:basedOn w:val="Normal"/>
    <w:uiPriority w:val="99"/>
    <w:unhideWhenUsed/>
    <w:pPr>
      <w:numPr>
        <w:numId w:val="9"/>
      </w:numPr>
      <w:contextualSpacing/>
    </w:pPr>
  </w:style>
  <w:style w:type="paragraph" w:styleId="ListNumber3">
    <w:name w:val="List Number 3"/>
    <w:basedOn w:val="Normal"/>
    <w:uiPriority w:val="99"/>
    <w:unhideWhenUsed/>
    <w:pPr>
      <w:numPr>
        <w:numId w:val="10"/>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eastAsia="en-US"/>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uiPriority w:val="22"/>
    <w:qFormat/>
    <w:rsid w:val="7292F844"/>
    <w:rPr>
      <w:b/>
      <w:bCs/>
    </w:rPr>
  </w:style>
  <w:style w:type="paragraph" w:styleId="Subtitle">
    <w:name w:val="Subtitle"/>
    <w:basedOn w:val="Normal"/>
    <w:next w:val="Normal"/>
    <w:link w:val="SubtitleChar"/>
    <w:uiPriority w:val="11"/>
    <w:qFormat/>
    <w:rPr>
      <w:rFonts w:asciiTheme="majorHAnsi" w:hAnsiTheme="majorHAnsi" w:eastAsiaTheme="majorEastAsia" w:cstheme="majorBidi"/>
      <w:i/>
      <w:iCs/>
      <w:color w:val="4F81BD" w:themeColor="accent1"/>
      <w:spacing w:val="15"/>
      <w:sz w:val="24"/>
      <w:szCs w:val="24"/>
    </w:rPr>
  </w:style>
  <w:style w:type="table" w:styleId="TableGrid">
    <w:name w:val="Table Grid"/>
    <w:basedOn w:val="Table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qFormat/>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qFormat/>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qFormat/>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qFormat/>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qFormat/>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qFormat/>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qFormat/>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auto" w:sz="8" w:space="0"/>
        </w:tcBorders>
      </w:tcPr>
    </w:tblStylePr>
  </w:style>
  <w:style w:type="table" w:styleId="LightGrid-Accent1">
    <w:name w:val="Light Grid Accent 1"/>
    <w:basedOn w:val="TableNormal"/>
    <w:uiPriority w:val="62"/>
    <w:qFormat/>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auto" w:sz="8" w:space="0"/>
        </w:tcBorders>
      </w:tcPr>
    </w:tblStylePr>
  </w:style>
  <w:style w:type="table" w:styleId="LightGrid-Accent2">
    <w:name w:val="Light Grid Accent 2"/>
    <w:basedOn w:val="TableNormal"/>
    <w:uiPriority w:val="62"/>
    <w:qFormat/>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auto"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auto" w:sz="8" w:space="0"/>
        </w:tcBorders>
      </w:tcPr>
    </w:tblStylePr>
  </w:style>
  <w:style w:type="table" w:styleId="LightGrid-Accent3">
    <w:name w:val="Light Grid Accent 3"/>
    <w:basedOn w:val="TableNormal"/>
    <w:uiPriority w:val="62"/>
    <w:qFormat/>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auto"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auto" w:sz="8" w:space="0"/>
        </w:tcBorders>
      </w:tcPr>
    </w:tblStylePr>
  </w:style>
  <w:style w:type="table" w:styleId="LightGrid-Accent4">
    <w:name w:val="Light Grid Accent 4"/>
    <w:basedOn w:val="TableNormal"/>
    <w:uiPriority w:val="62"/>
    <w:qFormat/>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auto"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auto" w:sz="8" w:space="0"/>
        </w:tcBorders>
      </w:tcPr>
    </w:tblStylePr>
  </w:style>
  <w:style w:type="table" w:styleId="LightGrid-Accent5">
    <w:name w:val="Light Grid Accent 5"/>
    <w:basedOn w:val="TableNormal"/>
    <w:uiPriority w:val="62"/>
    <w:qFormat/>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auto"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auto" w:sz="8" w:space="0"/>
        </w:tcBorders>
      </w:tcPr>
    </w:tblStylePr>
  </w:style>
  <w:style w:type="table" w:styleId="LightGrid-Accent6">
    <w:name w:val="Light Grid Accent 6"/>
    <w:basedOn w:val="TableNormal"/>
    <w:uiPriority w:val="62"/>
    <w:qFormat/>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auto"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auto"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auto"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auto" w:sz="8" w:space="0"/>
        </w:tcBorders>
      </w:tcPr>
    </w:tblStylePr>
  </w:style>
  <w:style w:type="table" w:styleId="MediumShading1">
    <w:name w:val="Medium Shading 1"/>
    <w:basedOn w:val="TableNormal"/>
    <w:uiPriority w:val="63"/>
    <w:qFormat/>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qFormat/>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auto" w:sz="6" w:space="0"/>
          <w:insideV w:val="single" w:color="auto"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auto" w:sz="6" w:space="0"/>
          <w:insideV w:val="single" w:color="auto"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auto" w:sz="6" w:space="0"/>
          <w:insideV w:val="single" w:color="auto"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auto" w:sz="6" w:space="0"/>
          <w:insideV w:val="single" w:color="auto"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auto" w:sz="6" w:space="0"/>
          <w:insideV w:val="single" w:color="auto"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auto" w:sz="6" w:space="0"/>
          <w:insideV w:val="single" w:color="auto"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auto" w:sz="6" w:space="0"/>
          <w:insideV w:val="single" w:color="auto"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808080" w:themeFill="text1" w:themeFillTint="7F"/>
      </w:tcPr>
    </w:tblStylePr>
  </w:style>
  <w:style w:type="table" w:styleId="MediumGrid3-Accent1">
    <w:name w:val="Medium Grid 3 Accent 1"/>
    <w:basedOn w:val="TableNormal"/>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A7BFDE" w:themeFill="accent1" w:themeFillTint="7F"/>
      </w:tcPr>
    </w:tblStylePr>
  </w:style>
  <w:style w:type="table" w:styleId="MediumGrid3-Accent2">
    <w:name w:val="Medium Grid 3 Accent 2"/>
    <w:basedOn w:val="TableNormal"/>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DFA7A6" w:themeFill="accent2" w:themeFillTint="7F"/>
      </w:tcPr>
    </w:tblStylePr>
  </w:style>
  <w:style w:type="table" w:styleId="MediumGrid3-Accent3">
    <w:name w:val="Medium Grid 3 Accent 3"/>
    <w:basedOn w:val="TableNormal"/>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CDDDAC" w:themeFill="accent3" w:themeFillTint="7F"/>
      </w:tcPr>
    </w:tblStylePr>
  </w:style>
  <w:style w:type="table" w:styleId="MediumGrid3-Accent4">
    <w:name w:val="Medium Grid 3 Accent 4"/>
    <w:basedOn w:val="TableNormal"/>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BFB1D0" w:themeFill="accent4" w:themeFillTint="7F"/>
      </w:tcPr>
    </w:tblStylePr>
  </w:style>
  <w:style w:type="table" w:styleId="MediumGrid3-Accent5">
    <w:name w:val="Medium Grid 3 Accent 5"/>
    <w:basedOn w:val="TableNormal"/>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A5D5E2" w:themeFill="accent5" w:themeFillTint="7F"/>
      </w:tcPr>
    </w:tblStylePr>
  </w:style>
  <w:style w:type="table" w:styleId="MediumGrid3-Accent6">
    <w:name w:val="Medium Grid 3 Accent 6"/>
    <w:basedOn w:val="TableNormal"/>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auto"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auto"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auto" w:sz="8" w:space="0"/>
          <w:insideV w:val="single" w:color="auto" w:sz="8" w:space="0"/>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auto"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eaderChar" w:customStyle="1">
    <w:name w:val="Header Char"/>
    <w:link w:val="Header"/>
    <w:uiPriority w:val="99"/>
    <w:rsid w:val="7292F844"/>
  </w:style>
  <w:style w:type="character" w:styleId="FooterChar" w:customStyle="1">
    <w:name w:val="Footer Char"/>
    <w:link w:val="Footer"/>
    <w:uiPriority w:val="99"/>
    <w:rsid w:val="7292F844"/>
  </w:style>
  <w:style w:type="paragraph" w:styleId="NoSpacing">
    <w:name w:val="No Spacing"/>
    <w:uiPriority w:val="1"/>
    <w:qFormat/>
    <w:rPr>
      <w:rFonts w:asciiTheme="minorHAnsi" w:hAnsiTheme="minorHAnsi" w:eastAsiaTheme="minorEastAsia" w:cstheme="minorBidi"/>
      <w:sz w:val="22"/>
      <w:szCs w:val="22"/>
      <w:lang w:eastAsia="en-US"/>
    </w:rPr>
  </w:style>
  <w:style w:type="character" w:styleId="Heading1Char" w:customStyle="1">
    <w:name w:val="Heading 1 Char"/>
    <w:link w:val="Heading1"/>
    <w:uiPriority w:val="9"/>
    <w:rsid w:val="7292F844"/>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link w:val="Heading2"/>
    <w:uiPriority w:val="9"/>
    <w:rsid w:val="7292F844"/>
    <w:rPr>
      <w:rFonts w:asciiTheme="majorHAnsi" w:hAnsiTheme="majorHAnsi" w:eastAsiaTheme="majorEastAsia" w:cstheme="majorBidi"/>
      <w:b/>
      <w:bCs/>
      <w:color w:val="4F81BD" w:themeColor="accent1"/>
      <w:sz w:val="26"/>
      <w:szCs w:val="26"/>
    </w:rPr>
  </w:style>
  <w:style w:type="character" w:styleId="Heading3Char" w:customStyle="1">
    <w:name w:val="Heading 3 Char"/>
    <w:link w:val="Heading3"/>
    <w:uiPriority w:val="9"/>
    <w:rsid w:val="7292F844"/>
    <w:rPr>
      <w:rFonts w:asciiTheme="majorHAnsi" w:hAnsiTheme="majorHAnsi" w:eastAsiaTheme="majorEastAsia" w:cstheme="majorBidi"/>
      <w:b/>
      <w:bCs/>
      <w:color w:val="4F81BD" w:themeColor="accent1"/>
    </w:rPr>
  </w:style>
  <w:style w:type="character" w:styleId="TitleChar" w:customStyle="1">
    <w:name w:val="Title Char"/>
    <w:link w:val="Title"/>
    <w:uiPriority w:val="10"/>
    <w:rsid w:val="7292F844"/>
    <w:rPr>
      <w:rFonts w:asciiTheme="majorHAnsi" w:hAnsiTheme="majorHAnsi" w:eastAsiaTheme="majorEastAsia" w:cstheme="majorBidi"/>
      <w:color w:val="17365D" w:themeColor="text2" w:themeShade="BF"/>
      <w:sz w:val="52"/>
      <w:szCs w:val="52"/>
    </w:rPr>
  </w:style>
  <w:style w:type="character" w:styleId="SubtitleChar" w:customStyle="1">
    <w:name w:val="Subtitle Char"/>
    <w:link w:val="Subtitle"/>
    <w:uiPriority w:val="11"/>
    <w:rsid w:val="7292F844"/>
    <w:rPr>
      <w:rFonts w:asciiTheme="majorHAnsi" w:hAnsiTheme="majorHAnsi" w:eastAsiaTheme="majorEastAsia" w:cstheme="majorBidi"/>
      <w:i/>
      <w:iCs/>
      <w:color w:val="4F81BD" w:themeColor="accent1"/>
      <w:sz w:val="24"/>
      <w:szCs w:val="24"/>
    </w:rPr>
  </w:style>
  <w:style w:type="paragraph" w:styleId="ListParagraph">
    <w:name w:val="List Paragraph"/>
    <w:basedOn w:val="Normal"/>
    <w:uiPriority w:val="34"/>
    <w:qFormat/>
    <w:pPr>
      <w:ind w:left="720"/>
      <w:contextualSpacing/>
    </w:pPr>
  </w:style>
  <w:style w:type="character" w:styleId="BodyTextChar" w:customStyle="1">
    <w:name w:val="Body Text Char"/>
    <w:link w:val="BodyText"/>
    <w:uiPriority w:val="99"/>
    <w:rsid w:val="7292F844"/>
  </w:style>
  <w:style w:type="character" w:styleId="BodyText2Char" w:customStyle="1">
    <w:name w:val="Body Text 2 Char"/>
    <w:link w:val="BodyText2"/>
    <w:uiPriority w:val="99"/>
    <w:rsid w:val="7292F844"/>
  </w:style>
  <w:style w:type="character" w:styleId="BodyText3Char" w:customStyle="1">
    <w:name w:val="Body Text 3 Char"/>
    <w:link w:val="BodyText3"/>
    <w:uiPriority w:val="99"/>
    <w:rsid w:val="7292F844"/>
    <w:rPr>
      <w:sz w:val="16"/>
      <w:szCs w:val="16"/>
    </w:rPr>
  </w:style>
  <w:style w:type="character" w:styleId="MacroTextChar" w:customStyle="1">
    <w:name w:val="Macro Text Char"/>
    <w:link w:val="MacroText"/>
    <w:uiPriority w:val="99"/>
    <w:rsid w:val="7292F844"/>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styleId="QuoteChar" w:customStyle="1">
    <w:name w:val="Quote Char"/>
    <w:link w:val="Quote"/>
    <w:uiPriority w:val="29"/>
    <w:rsid w:val="7292F844"/>
    <w:rPr>
      <w:i/>
      <w:iCs/>
      <w:color w:val="000000" w:themeColor="text1"/>
    </w:rPr>
  </w:style>
  <w:style w:type="character" w:styleId="Heading4Char" w:customStyle="1">
    <w:name w:val="Heading 4 Char"/>
    <w:link w:val="Heading4"/>
    <w:uiPriority w:val="9"/>
    <w:semiHidden/>
    <w:rsid w:val="7292F844"/>
    <w:rPr>
      <w:rFonts w:asciiTheme="majorHAnsi" w:hAnsiTheme="majorHAnsi" w:eastAsiaTheme="majorEastAsia" w:cstheme="majorBidi"/>
      <w:b/>
      <w:bCs/>
      <w:i/>
      <w:iCs/>
      <w:color w:val="4F81BD" w:themeColor="accent1"/>
    </w:rPr>
  </w:style>
  <w:style w:type="character" w:styleId="Heading5Char" w:customStyle="1">
    <w:name w:val="Heading 5 Char"/>
    <w:link w:val="Heading5"/>
    <w:uiPriority w:val="9"/>
    <w:semiHidden/>
    <w:rsid w:val="7292F844"/>
    <w:rPr>
      <w:rFonts w:asciiTheme="majorHAnsi" w:hAnsiTheme="majorHAnsi" w:eastAsiaTheme="majorEastAsia" w:cstheme="majorBidi"/>
      <w:color w:val="244061" w:themeColor="accent1" w:themeShade="80"/>
    </w:rPr>
  </w:style>
  <w:style w:type="character" w:styleId="Heading6Char" w:customStyle="1">
    <w:name w:val="Heading 6 Char"/>
    <w:link w:val="Heading6"/>
    <w:uiPriority w:val="9"/>
    <w:semiHidden/>
    <w:rsid w:val="7292F844"/>
    <w:rPr>
      <w:rFonts w:asciiTheme="majorHAnsi" w:hAnsiTheme="majorHAnsi" w:eastAsiaTheme="majorEastAsia" w:cstheme="majorBidi"/>
      <w:i/>
      <w:iCs/>
      <w:color w:val="244061" w:themeColor="accent1" w:themeShade="80"/>
    </w:rPr>
  </w:style>
  <w:style w:type="character" w:styleId="Heading7Char" w:customStyle="1">
    <w:name w:val="Heading 7 Char"/>
    <w:link w:val="Heading7"/>
    <w:uiPriority w:val="9"/>
    <w:semiHidden/>
    <w:rsid w:val="7292F844"/>
    <w:rPr>
      <w:rFonts w:asciiTheme="majorHAnsi" w:hAnsiTheme="majorHAnsi" w:eastAsiaTheme="majorEastAsia" w:cstheme="majorBidi"/>
      <w:i/>
      <w:iCs/>
      <w:color w:val="404040" w:themeColor="text1" w:themeTint="BF"/>
    </w:rPr>
  </w:style>
  <w:style w:type="character" w:styleId="Heading8Char" w:customStyle="1">
    <w:name w:val="Heading 8 Char"/>
    <w:link w:val="Heading8"/>
    <w:uiPriority w:val="9"/>
    <w:semiHidden/>
    <w:rsid w:val="7292F844"/>
    <w:rPr>
      <w:rFonts w:asciiTheme="majorHAnsi" w:hAnsiTheme="majorHAnsi" w:eastAsiaTheme="majorEastAsia" w:cstheme="majorBidi"/>
      <w:color w:val="4F81BD" w:themeColor="accent1"/>
      <w:sz w:val="20"/>
      <w:szCs w:val="20"/>
    </w:rPr>
  </w:style>
  <w:style w:type="character" w:styleId="Heading9Char" w:customStyle="1">
    <w:name w:val="Heading 9 Char"/>
    <w:link w:val="Heading9"/>
    <w:uiPriority w:val="9"/>
    <w:semiHidden/>
    <w:rsid w:val="7292F844"/>
    <w:rPr>
      <w:rFonts w:asciiTheme="majorHAnsi" w:hAnsiTheme="majorHAnsi" w:eastAsiaTheme="majorEastAsia"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link w:val="IntenseQuote"/>
    <w:uiPriority w:val="30"/>
    <w:rsid w:val="7292F844"/>
    <w:rPr>
      <w:b/>
      <w:bCs/>
      <w:i/>
      <w:iCs/>
      <w:color w:val="4F81BD" w:themeColor="accent1"/>
    </w:rPr>
  </w:style>
  <w:style w:type="character" w:styleId="SubtleEmphasis1" w:customStyle="1">
    <w:name w:val="Subtle Emphasis1"/>
    <w:uiPriority w:val="19"/>
    <w:rsid w:val="7292F844"/>
    <w:rPr>
      <w:i/>
      <w:iCs/>
      <w:color w:val="7F7F7F" w:themeColor="text1" w:themeTint="80"/>
    </w:rPr>
  </w:style>
  <w:style w:type="character" w:styleId="IntenseEmphasis1" w:customStyle="1">
    <w:name w:val="Intense Emphasis1"/>
    <w:uiPriority w:val="21"/>
    <w:rsid w:val="7292F844"/>
    <w:rPr>
      <w:b/>
      <w:bCs/>
      <w:i/>
      <w:iCs/>
      <w:color w:val="4F81BD" w:themeColor="accent1"/>
    </w:rPr>
  </w:style>
  <w:style w:type="character" w:styleId="SubtleReference1" w:customStyle="1">
    <w:name w:val="Subtle Reference1"/>
    <w:uiPriority w:val="31"/>
    <w:rsid w:val="7292F844"/>
    <w:rPr>
      <w:smallCaps/>
      <w:color w:val="C0504D" w:themeColor="accent2"/>
      <w:u w:val="single"/>
    </w:rPr>
  </w:style>
  <w:style w:type="character" w:styleId="IntenseReference1" w:customStyle="1">
    <w:name w:val="Intense Reference1"/>
    <w:uiPriority w:val="32"/>
    <w:rsid w:val="7292F844"/>
    <w:rPr>
      <w:b/>
      <w:bCs/>
      <w:smallCaps/>
      <w:color w:val="C0504D" w:themeColor="accent2"/>
      <w:u w:val="single"/>
    </w:rPr>
  </w:style>
  <w:style w:type="character" w:styleId="BookTitle1" w:customStyle="1">
    <w:name w:val="Book Title1"/>
    <w:uiPriority w:val="33"/>
    <w:rsid w:val="7292F844"/>
    <w:rPr>
      <w:b/>
      <w:bCs/>
      <w:smallCaps/>
    </w:rPr>
  </w:style>
  <w:style w:type="paragraph" w:styleId="TOCHeading1" w:customStyle="1">
    <w:name w:val="TOC Heading1"/>
    <w:basedOn w:val="Heading1"/>
    <w:next w:val="Normal"/>
    <w:uiPriority w:val="39"/>
    <w:semiHidden/>
    <w:unhideWhenUsed/>
    <w:qFormat/>
    <w:pPr>
      <w:outlineLvl w:val="9"/>
    </w:pPr>
  </w:style>
  <w:style w:type="character" w:styleId="Hyperlink">
    <w:name w:val="Hyperlink"/>
    <w:uiPriority w:val="99"/>
    <w:unhideWhenUsed/>
    <w:rsid w:val="7292F8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dc:description>generated by python-docx</dc:description>
  <lastModifiedBy>vedhanthsindhe8@gmail.com</lastModifiedBy>
  <revision>5</revision>
  <dcterms:created xsi:type="dcterms:W3CDTF">2026-08-31T05:30:00.0000000Z</dcterms:created>
  <dcterms:modified xsi:type="dcterms:W3CDTF">2026-08-31T05:42:12.1656556Z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0B87BE3F05DC418C97E6BE2676D50624_12</vt:lpwstr>
  </property>
</Properties>
</file>